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36FA" w14:textId="77777777" w:rsidR="008A3FF8" w:rsidRDefault="008A3FF8" w:rsidP="008A3FF8">
      <w:pPr>
        <w:jc w:val="center"/>
        <w:rPr>
          <w:rFonts w:ascii="华文行楷" w:eastAsia="华文行楷" w:hint="eastAsia"/>
          <w:sz w:val="96"/>
          <w:szCs w:val="96"/>
          <w:lang w:eastAsia="zh-CN"/>
        </w:rPr>
      </w:pPr>
      <w:r>
        <w:rPr>
          <w:rFonts w:ascii="华文行楷" w:eastAsia="华文行楷" w:hint="eastAsia"/>
          <w:sz w:val="96"/>
          <w:szCs w:val="96"/>
          <w:lang w:eastAsia="zh-CN"/>
        </w:rPr>
        <w:t>吉林大学</w:t>
      </w:r>
    </w:p>
    <w:p w14:paraId="7743CF1D" w14:textId="77777777" w:rsidR="008A3FF8" w:rsidRDefault="008A3FF8" w:rsidP="008A3FF8">
      <w:pPr>
        <w:jc w:val="center"/>
        <w:rPr>
          <w:rFonts w:ascii="华文行楷" w:eastAsia="华文行楷" w:hint="eastAsia"/>
          <w:sz w:val="72"/>
          <w:szCs w:val="72"/>
          <w:lang w:eastAsia="zh-CN"/>
        </w:rPr>
      </w:pPr>
      <w:r>
        <w:rPr>
          <w:rFonts w:ascii="华文行楷" w:eastAsia="华文行楷" w:hint="eastAsia"/>
          <w:sz w:val="72"/>
          <w:szCs w:val="72"/>
          <w:lang w:eastAsia="zh-CN"/>
        </w:rPr>
        <w:t>软件学院</w:t>
      </w:r>
    </w:p>
    <w:p w14:paraId="7F6D7182" w14:textId="77777777" w:rsidR="008A3FF8" w:rsidRDefault="008A3FF8" w:rsidP="008A3FF8">
      <w:pPr>
        <w:jc w:val="center"/>
        <w:rPr>
          <w:sz w:val="96"/>
          <w:szCs w:val="96"/>
          <w:lang w:eastAsia="zh-CN"/>
        </w:rPr>
      </w:pPr>
    </w:p>
    <w:p w14:paraId="24A890AC" w14:textId="77777777" w:rsidR="008A3FF8" w:rsidRDefault="008A3FF8" w:rsidP="008A3FF8">
      <w:pPr>
        <w:jc w:val="center"/>
        <w:rPr>
          <w:sz w:val="72"/>
          <w:szCs w:val="72"/>
          <w:lang w:eastAsia="zh-CN"/>
        </w:rPr>
      </w:pPr>
      <w:r>
        <w:rPr>
          <w:rFonts w:hint="eastAsia"/>
          <w:sz w:val="72"/>
          <w:szCs w:val="72"/>
          <w:lang w:eastAsia="zh-CN"/>
        </w:rPr>
        <w:t>《</w:t>
      </w:r>
      <w:r w:rsidRPr="003A7579">
        <w:rPr>
          <w:rFonts w:ascii="宋体" w:hAnsi="宋体" w:hint="eastAsia"/>
          <w:sz w:val="72"/>
          <w:szCs w:val="72"/>
          <w:lang w:eastAsia="zh-CN"/>
        </w:rPr>
        <w:t>程序设计基础课程设计</w:t>
      </w:r>
      <w:r>
        <w:rPr>
          <w:rFonts w:hint="eastAsia"/>
          <w:sz w:val="72"/>
          <w:szCs w:val="72"/>
          <w:lang w:eastAsia="zh-CN"/>
        </w:rPr>
        <w:t>》</w:t>
      </w:r>
    </w:p>
    <w:p w14:paraId="71C2E77B" w14:textId="77777777" w:rsidR="008A3FF8" w:rsidRDefault="008A3FF8" w:rsidP="008A3FF8">
      <w:pPr>
        <w:jc w:val="center"/>
        <w:rPr>
          <w:sz w:val="72"/>
          <w:szCs w:val="72"/>
        </w:rPr>
      </w:pPr>
      <w:proofErr w:type="spellStart"/>
      <w:r>
        <w:rPr>
          <w:rFonts w:hint="eastAsia"/>
          <w:sz w:val="72"/>
          <w:szCs w:val="72"/>
        </w:rPr>
        <w:t>题签</w:t>
      </w:r>
      <w:proofErr w:type="spellEnd"/>
    </w:p>
    <w:p w14:paraId="651C2E3E" w14:textId="0526F651" w:rsidR="00427934" w:rsidRPr="00427934" w:rsidRDefault="00427934" w:rsidP="00427934">
      <w:pPr>
        <w:jc w:val="center"/>
        <w:rPr>
          <w:rFonts w:eastAsia="宋体" w:hint="eastAsia"/>
          <w:sz w:val="72"/>
          <w:szCs w:val="72"/>
          <w:lang w:eastAsia="zh-CN"/>
        </w:rPr>
      </w:pPr>
      <w:r>
        <w:rPr>
          <w:rFonts w:eastAsia="宋体" w:hint="eastAsia"/>
          <w:sz w:val="72"/>
          <w:szCs w:val="72"/>
          <w:lang w:eastAsia="zh-CN"/>
        </w:rPr>
        <w:t xml:space="preserve"> </w:t>
      </w:r>
    </w:p>
    <w:tbl>
      <w:tblPr>
        <w:tblW w:w="61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60"/>
        <w:gridCol w:w="2340"/>
        <w:gridCol w:w="1260"/>
        <w:gridCol w:w="1260"/>
      </w:tblGrid>
      <w:tr w:rsidR="008A3FF8" w:rsidRPr="00497357" w14:paraId="6EAE5E1F" w14:textId="77777777" w:rsidTr="00427934">
        <w:trPr>
          <w:trHeight w:val="576"/>
          <w:jc w:val="center"/>
        </w:trPr>
        <w:tc>
          <w:tcPr>
            <w:tcW w:w="1260" w:type="dxa"/>
            <w:vAlign w:val="center"/>
          </w:tcPr>
          <w:p w14:paraId="2BC8B5F2" w14:textId="77777777" w:rsidR="008A3FF8" w:rsidRPr="00497357" w:rsidRDefault="008A3FF8" w:rsidP="00427934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497357">
              <w:rPr>
                <w:rFonts w:hint="eastAsia"/>
                <w:b/>
                <w:sz w:val="28"/>
                <w:szCs w:val="28"/>
              </w:rPr>
              <w:t>班级</w:t>
            </w:r>
            <w:proofErr w:type="spellEnd"/>
          </w:p>
        </w:tc>
        <w:tc>
          <w:tcPr>
            <w:tcW w:w="2340" w:type="dxa"/>
          </w:tcPr>
          <w:p w14:paraId="4DF8CD4B" w14:textId="77777777" w:rsidR="008A3FF8" w:rsidRPr="00497357" w:rsidRDefault="008A3FF8" w:rsidP="00427934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552513</w:t>
            </w:r>
          </w:p>
        </w:tc>
        <w:tc>
          <w:tcPr>
            <w:tcW w:w="1260" w:type="dxa"/>
          </w:tcPr>
          <w:p w14:paraId="5CE8A1EB" w14:textId="77777777" w:rsidR="008A3FF8" w:rsidRPr="00497357" w:rsidRDefault="008A3FF8" w:rsidP="00427934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497357">
              <w:rPr>
                <w:rFonts w:hint="eastAsia"/>
                <w:b/>
                <w:sz w:val="28"/>
                <w:szCs w:val="28"/>
              </w:rPr>
              <w:t>组号</w:t>
            </w:r>
            <w:proofErr w:type="spellEnd"/>
          </w:p>
        </w:tc>
        <w:tc>
          <w:tcPr>
            <w:tcW w:w="1260" w:type="dxa"/>
          </w:tcPr>
          <w:p w14:paraId="63988EE2" w14:textId="5CDF1442" w:rsidR="008A3FF8" w:rsidRPr="008A3FF8" w:rsidRDefault="008A3FF8" w:rsidP="00427934">
            <w:pPr>
              <w:jc w:val="center"/>
              <w:rPr>
                <w:rFonts w:eastAsia="宋体" w:hint="eastAsia"/>
                <w:sz w:val="28"/>
                <w:szCs w:val="28"/>
                <w:lang w:eastAsia="zh-CN"/>
              </w:rPr>
            </w:pPr>
            <w:r>
              <w:rPr>
                <w:rFonts w:eastAsia="宋体" w:hint="eastAsia"/>
                <w:sz w:val="28"/>
                <w:szCs w:val="28"/>
                <w:lang w:eastAsia="zh-CN"/>
              </w:rPr>
              <w:t>02</w:t>
            </w:r>
          </w:p>
        </w:tc>
      </w:tr>
      <w:tr w:rsidR="008A3FF8" w:rsidRPr="00497357" w14:paraId="60E072EF" w14:textId="77777777" w:rsidTr="00427934">
        <w:trPr>
          <w:jc w:val="center"/>
        </w:trPr>
        <w:tc>
          <w:tcPr>
            <w:tcW w:w="1260" w:type="dxa"/>
          </w:tcPr>
          <w:p w14:paraId="325DCC4A" w14:textId="77777777" w:rsidR="008A3FF8" w:rsidRPr="00497357" w:rsidRDefault="008A3FF8" w:rsidP="002574AA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340" w:type="dxa"/>
            <w:vAlign w:val="center"/>
          </w:tcPr>
          <w:p w14:paraId="537304A1" w14:textId="77777777" w:rsidR="008A3FF8" w:rsidRPr="00497357" w:rsidRDefault="008A3FF8" w:rsidP="002574AA">
            <w:pPr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spellStart"/>
            <w:r w:rsidRPr="00497357">
              <w:rPr>
                <w:rFonts w:ascii="宋体" w:hAnsi="宋体" w:hint="eastAsia"/>
                <w:b/>
                <w:sz w:val="28"/>
                <w:szCs w:val="28"/>
              </w:rPr>
              <w:t>学号</w:t>
            </w:r>
            <w:proofErr w:type="spellEnd"/>
          </w:p>
        </w:tc>
        <w:tc>
          <w:tcPr>
            <w:tcW w:w="2520" w:type="dxa"/>
            <w:gridSpan w:val="2"/>
            <w:vAlign w:val="center"/>
          </w:tcPr>
          <w:p w14:paraId="7E8574D8" w14:textId="77777777" w:rsidR="008A3FF8" w:rsidRPr="00497357" w:rsidRDefault="008A3FF8" w:rsidP="002574A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497357">
              <w:rPr>
                <w:rFonts w:hint="eastAsia"/>
                <w:b/>
                <w:sz w:val="28"/>
                <w:szCs w:val="28"/>
              </w:rPr>
              <w:t>姓名</w:t>
            </w:r>
            <w:proofErr w:type="spellEnd"/>
          </w:p>
        </w:tc>
      </w:tr>
      <w:tr w:rsidR="008A3FF8" w:rsidRPr="00497357" w14:paraId="6B0DD5D5" w14:textId="77777777" w:rsidTr="00427934">
        <w:trPr>
          <w:trHeight w:val="737"/>
          <w:jc w:val="center"/>
        </w:trPr>
        <w:tc>
          <w:tcPr>
            <w:tcW w:w="1260" w:type="dxa"/>
            <w:vAlign w:val="center"/>
          </w:tcPr>
          <w:p w14:paraId="1DA62D64" w14:textId="77777777" w:rsidR="008A3FF8" w:rsidRPr="00497357" w:rsidRDefault="008A3FF8" w:rsidP="002574A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497357">
              <w:rPr>
                <w:rFonts w:hint="eastAsia"/>
                <w:b/>
                <w:sz w:val="28"/>
                <w:szCs w:val="28"/>
              </w:rPr>
              <w:t>组长</w:t>
            </w:r>
            <w:proofErr w:type="spellEnd"/>
          </w:p>
        </w:tc>
        <w:tc>
          <w:tcPr>
            <w:tcW w:w="2340" w:type="dxa"/>
            <w:vAlign w:val="center"/>
          </w:tcPr>
          <w:p w14:paraId="0B2824C1" w14:textId="036AF0A8" w:rsidR="008A3FF8" w:rsidRPr="008A3FF8" w:rsidRDefault="008A3FF8" w:rsidP="002574AA">
            <w:pPr>
              <w:jc w:val="center"/>
              <w:rPr>
                <w:rFonts w:ascii="宋体" w:eastAsia="宋体" w:hAnsi="宋体" w:hint="eastAsia"/>
                <w:sz w:val="28"/>
                <w:szCs w:val="28"/>
                <w:lang w:eastAsia="zh-CN"/>
              </w:rPr>
            </w:pPr>
            <w:r>
              <w:rPr>
                <w:rFonts w:ascii="宋体" w:eastAsia="宋体" w:hAnsi="宋体" w:hint="eastAsia"/>
                <w:sz w:val="28"/>
                <w:szCs w:val="28"/>
                <w:lang w:eastAsia="zh-CN"/>
              </w:rPr>
              <w:t>55251328</w:t>
            </w:r>
          </w:p>
        </w:tc>
        <w:tc>
          <w:tcPr>
            <w:tcW w:w="2520" w:type="dxa"/>
            <w:gridSpan w:val="2"/>
            <w:vAlign w:val="center"/>
          </w:tcPr>
          <w:p w14:paraId="1E16C846" w14:textId="3EB53356" w:rsidR="008A3FF8" w:rsidRPr="00497357" w:rsidRDefault="008A3FF8" w:rsidP="002574AA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eastAsia="zh-CN"/>
              </w:rPr>
              <w:t>周宇轩</w:t>
            </w:r>
          </w:p>
        </w:tc>
      </w:tr>
      <w:tr w:rsidR="008A3FF8" w:rsidRPr="00497357" w14:paraId="486BA7DE" w14:textId="77777777" w:rsidTr="00427934">
        <w:trPr>
          <w:trHeight w:val="340"/>
          <w:jc w:val="center"/>
        </w:trPr>
        <w:tc>
          <w:tcPr>
            <w:tcW w:w="1260" w:type="dxa"/>
            <w:vAlign w:val="center"/>
          </w:tcPr>
          <w:p w14:paraId="0CD13342" w14:textId="77777777" w:rsidR="008A3FF8" w:rsidRPr="00497357" w:rsidRDefault="008A3FF8" w:rsidP="002574A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497357">
              <w:rPr>
                <w:rFonts w:hint="eastAsia"/>
                <w:b/>
                <w:sz w:val="28"/>
                <w:szCs w:val="28"/>
              </w:rPr>
              <w:t>组员</w:t>
            </w:r>
            <w:proofErr w:type="spellEnd"/>
          </w:p>
        </w:tc>
        <w:tc>
          <w:tcPr>
            <w:tcW w:w="2340" w:type="dxa"/>
            <w:vAlign w:val="center"/>
          </w:tcPr>
          <w:p w14:paraId="50A82D96" w14:textId="7AA9D4E5" w:rsidR="008A3FF8" w:rsidRPr="008A3FF8" w:rsidRDefault="008A3FF8" w:rsidP="002574AA">
            <w:pPr>
              <w:jc w:val="center"/>
              <w:rPr>
                <w:rFonts w:ascii="宋体" w:eastAsia="宋体" w:hAnsi="宋体" w:hint="eastAsia"/>
                <w:sz w:val="28"/>
                <w:szCs w:val="28"/>
                <w:lang w:eastAsia="zh-CN"/>
              </w:rPr>
            </w:pPr>
            <w:r>
              <w:rPr>
                <w:rFonts w:ascii="宋体" w:eastAsia="宋体" w:hAnsi="宋体" w:hint="eastAsia"/>
                <w:sz w:val="28"/>
                <w:szCs w:val="28"/>
                <w:lang w:eastAsia="zh-CN"/>
              </w:rPr>
              <w:t>55251313</w:t>
            </w:r>
          </w:p>
        </w:tc>
        <w:tc>
          <w:tcPr>
            <w:tcW w:w="2520" w:type="dxa"/>
            <w:gridSpan w:val="2"/>
            <w:vAlign w:val="center"/>
          </w:tcPr>
          <w:p w14:paraId="5EE9BFB0" w14:textId="7ADDA441" w:rsidR="008A3FF8" w:rsidRPr="00497357" w:rsidRDefault="008A3FF8" w:rsidP="002574AA">
            <w:pPr>
              <w:jc w:val="center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eastAsia="宋体" w:hAnsi="宋体" w:cs="宋体" w:hint="eastAsia"/>
                <w:sz w:val="28"/>
                <w:szCs w:val="28"/>
                <w:lang w:eastAsia="zh-CN"/>
              </w:rPr>
              <w:t>陈苗苗</w:t>
            </w:r>
          </w:p>
        </w:tc>
      </w:tr>
      <w:tr w:rsidR="008A3FF8" w:rsidRPr="00497357" w14:paraId="059FE0C7" w14:textId="77777777" w:rsidTr="00427934">
        <w:trPr>
          <w:trHeight w:val="340"/>
          <w:jc w:val="center"/>
        </w:trPr>
        <w:tc>
          <w:tcPr>
            <w:tcW w:w="1260" w:type="dxa"/>
            <w:vAlign w:val="center"/>
          </w:tcPr>
          <w:p w14:paraId="6513BCD3" w14:textId="77777777" w:rsidR="008A3FF8" w:rsidRPr="00497357" w:rsidRDefault="008A3FF8" w:rsidP="002574A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497357">
              <w:rPr>
                <w:rFonts w:hint="eastAsia"/>
                <w:b/>
                <w:sz w:val="28"/>
                <w:szCs w:val="28"/>
              </w:rPr>
              <w:t>组员</w:t>
            </w:r>
            <w:proofErr w:type="spellEnd"/>
          </w:p>
        </w:tc>
        <w:tc>
          <w:tcPr>
            <w:tcW w:w="2340" w:type="dxa"/>
            <w:vAlign w:val="center"/>
          </w:tcPr>
          <w:p w14:paraId="413FC7F0" w14:textId="3D95832A" w:rsidR="008A3FF8" w:rsidRPr="008A3FF8" w:rsidRDefault="008A3FF8" w:rsidP="002574AA">
            <w:pPr>
              <w:jc w:val="center"/>
              <w:rPr>
                <w:rFonts w:ascii="宋体" w:eastAsia="宋体" w:hAnsi="宋体" w:hint="eastAsia"/>
                <w:sz w:val="28"/>
                <w:szCs w:val="28"/>
                <w:lang w:eastAsia="zh-CN"/>
              </w:rPr>
            </w:pPr>
            <w:r>
              <w:rPr>
                <w:rFonts w:ascii="宋体" w:eastAsia="宋体" w:hAnsi="宋体" w:hint="eastAsia"/>
                <w:sz w:val="28"/>
                <w:szCs w:val="28"/>
                <w:lang w:eastAsia="zh-CN"/>
              </w:rPr>
              <w:t>55251329</w:t>
            </w:r>
          </w:p>
        </w:tc>
        <w:tc>
          <w:tcPr>
            <w:tcW w:w="2520" w:type="dxa"/>
            <w:gridSpan w:val="2"/>
            <w:vAlign w:val="center"/>
          </w:tcPr>
          <w:p w14:paraId="46E6217F" w14:textId="3F70BD64" w:rsidR="008A3FF8" w:rsidRPr="00497357" w:rsidRDefault="008A3FF8" w:rsidP="002574AA">
            <w:pPr>
              <w:jc w:val="center"/>
              <w:rPr>
                <w:rFonts w:ascii="宋体" w:hAnsi="宋体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cs="宋体" w:hint="eastAsia"/>
                <w:sz w:val="28"/>
                <w:szCs w:val="28"/>
                <w:lang w:eastAsia="zh-CN"/>
              </w:rPr>
              <w:t>胡博畅</w:t>
            </w:r>
            <w:proofErr w:type="gramEnd"/>
          </w:p>
        </w:tc>
      </w:tr>
      <w:tr w:rsidR="008A3FF8" w:rsidRPr="00497357" w14:paraId="75E41FA7" w14:textId="77777777" w:rsidTr="00427934">
        <w:trPr>
          <w:trHeight w:val="340"/>
          <w:jc w:val="center"/>
        </w:trPr>
        <w:tc>
          <w:tcPr>
            <w:tcW w:w="1260" w:type="dxa"/>
            <w:vAlign w:val="center"/>
          </w:tcPr>
          <w:p w14:paraId="617EEB63" w14:textId="77777777" w:rsidR="008A3FF8" w:rsidRPr="00497357" w:rsidRDefault="008A3FF8" w:rsidP="002574AA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497357">
              <w:rPr>
                <w:rFonts w:hint="eastAsia"/>
                <w:b/>
                <w:sz w:val="28"/>
                <w:szCs w:val="28"/>
              </w:rPr>
              <w:t>组员</w:t>
            </w:r>
            <w:proofErr w:type="spellEnd"/>
          </w:p>
        </w:tc>
        <w:tc>
          <w:tcPr>
            <w:tcW w:w="2340" w:type="dxa"/>
            <w:vAlign w:val="center"/>
          </w:tcPr>
          <w:p w14:paraId="5D191E8A" w14:textId="4DFCD263" w:rsidR="008A3FF8" w:rsidRPr="008A3FF8" w:rsidRDefault="008A3FF8" w:rsidP="002574AA">
            <w:pPr>
              <w:jc w:val="center"/>
              <w:rPr>
                <w:rFonts w:ascii="宋体" w:eastAsia="宋体" w:hAnsi="宋体" w:hint="eastAsia"/>
                <w:sz w:val="28"/>
                <w:szCs w:val="28"/>
                <w:lang w:eastAsia="zh-CN"/>
              </w:rPr>
            </w:pPr>
            <w:r>
              <w:rPr>
                <w:rFonts w:ascii="宋体" w:eastAsia="宋体" w:hAnsi="宋体" w:hint="eastAsia"/>
                <w:sz w:val="28"/>
                <w:szCs w:val="28"/>
                <w:lang w:eastAsia="zh-CN"/>
              </w:rPr>
              <w:t>55251318</w:t>
            </w:r>
          </w:p>
        </w:tc>
        <w:tc>
          <w:tcPr>
            <w:tcW w:w="2520" w:type="dxa"/>
            <w:gridSpan w:val="2"/>
            <w:vAlign w:val="center"/>
          </w:tcPr>
          <w:p w14:paraId="27B56B5A" w14:textId="2BAADC43" w:rsidR="008A3FF8" w:rsidRPr="00497357" w:rsidRDefault="008A3FF8" w:rsidP="002574AA">
            <w:pPr>
              <w:jc w:val="center"/>
              <w:rPr>
                <w:rFonts w:ascii="宋体" w:hAnsi="宋体"/>
                <w:sz w:val="28"/>
                <w:szCs w:val="28"/>
              </w:rPr>
            </w:pPr>
            <w:proofErr w:type="gramStart"/>
            <w:r>
              <w:rPr>
                <w:rFonts w:ascii="宋体" w:eastAsia="宋体" w:hAnsi="宋体" w:cs="宋体" w:hint="eastAsia"/>
                <w:sz w:val="28"/>
                <w:szCs w:val="28"/>
                <w:lang w:eastAsia="zh-CN"/>
              </w:rPr>
              <w:t>申贞隆</w:t>
            </w:r>
            <w:proofErr w:type="gramEnd"/>
          </w:p>
        </w:tc>
      </w:tr>
    </w:tbl>
    <w:p w14:paraId="4B9F4034" w14:textId="77777777" w:rsidR="008A3FF8" w:rsidRDefault="008A3FF8" w:rsidP="008A3FF8">
      <w:pPr>
        <w:jc w:val="center"/>
        <w:rPr>
          <w:sz w:val="24"/>
          <w:szCs w:val="24"/>
        </w:rPr>
      </w:pPr>
    </w:p>
    <w:p w14:paraId="66E61508" w14:textId="77777777" w:rsidR="008A3FF8" w:rsidRDefault="008A3FF8" w:rsidP="008A3FF8">
      <w:pPr>
        <w:jc w:val="center"/>
        <w:rPr>
          <w:rFonts w:eastAsia="宋体" w:hint="eastAsia"/>
          <w:sz w:val="24"/>
          <w:szCs w:val="24"/>
          <w:lang w:eastAsia="zh-CN"/>
        </w:rPr>
      </w:pPr>
      <w:r w:rsidRPr="003A7579">
        <w:rPr>
          <w:rFonts w:hint="eastAsia"/>
          <w:sz w:val="24"/>
          <w:szCs w:val="24"/>
        </w:rPr>
        <w:t>2</w:t>
      </w:r>
      <w:r w:rsidRPr="003A7579">
        <w:rPr>
          <w:sz w:val="24"/>
          <w:szCs w:val="24"/>
        </w:rPr>
        <w:t>0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-202</w:t>
      </w:r>
      <w:r>
        <w:rPr>
          <w:rFonts w:hint="eastAsia"/>
          <w:sz w:val="24"/>
          <w:szCs w:val="24"/>
        </w:rPr>
        <w:t>6学年第2学期</w:t>
      </w:r>
    </w:p>
    <w:p w14:paraId="72146618" w14:textId="25130CFD" w:rsidR="00EE1659" w:rsidRPr="008A3FF8" w:rsidRDefault="00000000" w:rsidP="008A3FF8">
      <w:pPr>
        <w:jc w:val="center"/>
        <w:rPr>
          <w:sz w:val="24"/>
          <w:szCs w:val="24"/>
          <w:lang w:eastAsia="zh-CN"/>
        </w:rPr>
      </w:pPr>
      <w:r>
        <w:rPr>
          <w:rFonts w:ascii="Noto Sans CJK SC" w:eastAsia="Noto Sans CJK SC" w:hAnsi="Noto Sans CJK SC" w:cs="Noto Sans CJK SC"/>
          <w:b/>
          <w:color w:val="1F4E79"/>
          <w:sz w:val="40"/>
          <w:lang w:eastAsia="zh-CN"/>
        </w:rPr>
        <w:lastRenderedPageBreak/>
        <w:t>社区智慧医疗信息管理系统（HIS）</w:t>
      </w:r>
    </w:p>
    <w:p w14:paraId="139D8F9F" w14:textId="77777777" w:rsidR="00EE1659" w:rsidRDefault="00000000">
      <w:pPr>
        <w:spacing w:after="120" w:line="312" w:lineRule="auto"/>
        <w:jc w:val="center"/>
        <w:rPr>
          <w:lang w:eastAsia="zh-CN"/>
        </w:rPr>
      </w:pPr>
      <w:r>
        <w:rPr>
          <w:rFonts w:ascii="Noto Sans CJK SC" w:eastAsia="Noto Sans CJK SC" w:hAnsi="Noto Sans CJK SC" w:cs="Noto Sans CJK SC"/>
          <w:b/>
          <w:sz w:val="32"/>
          <w:lang w:eastAsia="zh-CN"/>
        </w:rPr>
        <w:t>程序功能设计书</w:t>
      </w:r>
      <w:r>
        <w:rPr>
          <w:rFonts w:ascii="宋体" w:eastAsia="宋体" w:hAnsi="宋体" w:cs="宋体" w:hint="eastAsia"/>
          <w:b/>
          <w:sz w:val="32"/>
          <w:lang w:eastAsia="zh-CN"/>
        </w:rPr>
        <w:t>（题签）</w:t>
      </w:r>
    </w:p>
    <w:p w14:paraId="1E9B85A1" w14:textId="77777777" w:rsidR="00EE1659" w:rsidRDefault="00000000">
      <w:pPr>
        <w:pStyle w:val="1"/>
        <w:spacing w:before="280" w:after="16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sz w:val="36"/>
          <w:lang w:eastAsia="zh-CN"/>
        </w:rPr>
        <w:t>1</w:t>
      </w:r>
      <w:r>
        <w:rPr>
          <w:rFonts w:ascii="Noto Sans CJK SC" w:eastAsia="Noto Sans CJK SC" w:hAnsi="Noto Sans CJK SC" w:cs="Noto Sans CJK SC"/>
          <w:sz w:val="36"/>
          <w:lang w:eastAsia="zh-CN"/>
        </w:rPr>
        <w:t>. 系统概述</w:t>
      </w:r>
    </w:p>
    <w:p w14:paraId="4F62342D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1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.1 建设背景</w:t>
      </w:r>
    </w:p>
    <w:p w14:paraId="05786F27" w14:textId="77777777" w:rsidR="00EE1659" w:rsidRDefault="00000000">
      <w:pPr>
        <w:spacing w:after="120" w:line="312" w:lineRule="auto"/>
        <w:ind w:firstLine="420"/>
        <w:rPr>
          <w:lang w:eastAsia="zh-CN"/>
        </w:rPr>
      </w:pPr>
      <w:r>
        <w:rPr>
          <w:rFonts w:cs="Noto Serif CJK SC"/>
          <w:lang w:eastAsia="zh-CN"/>
        </w:rPr>
        <w:t>传统医疗管理类课程设计通常只停留在简单的“增删改查”层面，难以体现医疗场景中角色协同、完整流程、状态流转和资源分配等特点。本系统以社区智慧医疗为应用背景，围绕患者就诊全过程构建一个包含内部员工端、患者自助端和管理数据大屏的小型医疗信息管理系统。</w:t>
      </w:r>
    </w:p>
    <w:p w14:paraId="784CE59C" w14:textId="77777777" w:rsidR="00EE1659" w:rsidRDefault="00000000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1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.2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建设目标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8675"/>
      </w:tblGrid>
      <w:tr w:rsidR="00EE1659" w14:paraId="2E597F8D" w14:textId="77777777">
        <w:trPr>
          <w:cantSplit/>
          <w:tblHeader/>
          <w:jc w:val="center"/>
        </w:trPr>
        <w:tc>
          <w:tcPr>
            <w:tcW w:w="68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18596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867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EA554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建设目标</w:t>
            </w:r>
            <w:proofErr w:type="spellEnd"/>
          </w:p>
        </w:tc>
      </w:tr>
      <w:tr w:rsidR="00EE1659" w14:paraId="21AB4FE0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7F1DC3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1</w:t>
            </w:r>
          </w:p>
        </w:tc>
        <w:tc>
          <w:tcPr>
            <w:tcW w:w="86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A59E01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实现患者从建档挂号、接诊、检查、开药、缴费、发药到住院/出院的完整流程管理</w:t>
            </w:r>
          </w:p>
        </w:tc>
      </w:tr>
      <w:tr w:rsidR="00EE1659" w14:paraId="3C657E31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4111A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2</w:t>
            </w:r>
          </w:p>
        </w:tc>
        <w:tc>
          <w:tcPr>
            <w:tcW w:w="86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0EC4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实现医生、护士、药师、管理员、患者等多角色协同操作及分级权限控制</w:t>
            </w:r>
          </w:p>
        </w:tc>
      </w:tr>
      <w:tr w:rsidR="00EE1659" w14:paraId="7B76954B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A6F731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3</w:t>
            </w:r>
          </w:p>
        </w:tc>
        <w:tc>
          <w:tcPr>
            <w:tcW w:w="86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5E107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实现患者、处方、检查、药品、床位、住院记录等核心数据的统一管理</w:t>
            </w:r>
          </w:p>
        </w:tc>
      </w:tr>
      <w:tr w:rsidR="00EE1659" w14:paraId="44E3D623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A5097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4</w:t>
            </w:r>
          </w:p>
        </w:tc>
        <w:tc>
          <w:tcPr>
            <w:tcW w:w="86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26B87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实现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医</w:t>
            </w:r>
            <w:proofErr w:type="gramEnd"/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保结算、库存扣减、床位调度、黑名单拦截等关键业务逻辑模拟</w:t>
            </w:r>
          </w:p>
        </w:tc>
      </w:tr>
      <w:tr w:rsidR="00EE1659" w14:paraId="43172E84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ACA1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5</w:t>
            </w:r>
          </w:p>
        </w:tc>
        <w:tc>
          <w:tcPr>
            <w:tcW w:w="86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8ACBB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实现数据预警、负载监控、回收站恢复等辅助管理功能</w:t>
            </w:r>
          </w:p>
        </w:tc>
      </w:tr>
      <w:tr w:rsidR="00EE1659" w14:paraId="09797C13" w14:textId="77777777">
        <w:trPr>
          <w:cantSplit/>
          <w:jc w:val="center"/>
        </w:trPr>
        <w:tc>
          <w:tcPr>
            <w:tcW w:w="6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05AB6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20"/>
              </w:rPr>
              <w:t>6</w:t>
            </w:r>
          </w:p>
        </w:tc>
        <w:tc>
          <w:tcPr>
            <w:tcW w:w="867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4F35F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20"/>
                <w:lang w:eastAsia="zh-CN"/>
              </w:rPr>
              <w:t>实现预约挂号与预约链表管理，并在患者查阅病历时通过身份证号核验加强个人隐私保护</w:t>
            </w:r>
          </w:p>
        </w:tc>
      </w:tr>
    </w:tbl>
    <w:p w14:paraId="1499A259" w14:textId="77777777" w:rsidR="00EE1659" w:rsidRDefault="00EE1659">
      <w:pPr>
        <w:spacing w:after="120" w:line="312" w:lineRule="auto"/>
        <w:rPr>
          <w:lang w:eastAsia="zh-CN"/>
        </w:rPr>
      </w:pPr>
    </w:p>
    <w:p w14:paraId="64F5E1B5" w14:textId="77777777" w:rsidR="00EE1659" w:rsidRDefault="00000000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1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.3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系统角色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7654"/>
      </w:tblGrid>
      <w:tr w:rsidR="00EE1659" w14:paraId="0438A0F8" w14:textId="77777777">
        <w:trPr>
          <w:cantSplit/>
          <w:tblHeader/>
          <w:jc w:val="center"/>
        </w:trPr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0D17E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角色</w:t>
            </w:r>
            <w:proofErr w:type="spellEnd"/>
          </w:p>
        </w:tc>
        <w:tc>
          <w:tcPr>
            <w:tcW w:w="765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1A877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职责定位</w:t>
            </w:r>
            <w:proofErr w:type="spellEnd"/>
          </w:p>
        </w:tc>
      </w:tr>
      <w:tr w:rsidR="00EE1659" w14:paraId="29347323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84055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管理员</w:t>
            </w:r>
            <w:proofErr w:type="spellEnd"/>
          </w:p>
        </w:tc>
        <w:tc>
          <w:tcPr>
            <w:tcW w:w="76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E8E42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维护用户、角色、系统参数、数据大屏、回收站、排班与资源配置</w:t>
            </w:r>
          </w:p>
        </w:tc>
      </w:tr>
      <w:tr w:rsidR="00EE1659" w14:paraId="498C1B70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31D48A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护士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前台</w:t>
            </w:r>
            <w:proofErr w:type="spellEnd"/>
          </w:p>
        </w:tc>
        <w:tc>
          <w:tcPr>
            <w:tcW w:w="76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38F44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患者建档、挂号、导诊、床位分配、信息查询与基础维护</w:t>
            </w:r>
          </w:p>
        </w:tc>
      </w:tr>
      <w:tr w:rsidR="00EE1659" w14:paraId="220C9C01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057BB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医生</w:t>
            </w:r>
            <w:proofErr w:type="spellEnd"/>
          </w:p>
        </w:tc>
        <w:tc>
          <w:tcPr>
            <w:tcW w:w="76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80821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接诊、诊断、开具检查单、开具处方、决定住院或结束就诊</w:t>
            </w:r>
          </w:p>
        </w:tc>
      </w:tr>
      <w:tr w:rsidR="00EE1659" w14:paraId="7BDABE42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C986D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药师</w:t>
            </w:r>
            <w:proofErr w:type="spellEnd"/>
          </w:p>
        </w:tc>
        <w:tc>
          <w:tcPr>
            <w:tcW w:w="76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5B91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20"/>
                <w:lang w:eastAsia="zh-CN"/>
              </w:rPr>
              <w:t>接收发药指令、核对处方、发药并触发库存扣减</w:t>
            </w:r>
          </w:p>
        </w:tc>
      </w:tr>
      <w:tr w:rsidR="00EE1659" w14:paraId="4A8D06B4" w14:textId="77777777">
        <w:trPr>
          <w:cantSplit/>
          <w:jc w:val="center"/>
        </w:trPr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C1E37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20"/>
              </w:rPr>
              <w:t>患者</w:t>
            </w:r>
            <w:proofErr w:type="spellEnd"/>
          </w:p>
        </w:tc>
        <w:tc>
          <w:tcPr>
            <w:tcW w:w="765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F041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hAnsi="Noto Sans CJK SC"/>
                <w:sz w:val="20"/>
                <w:lang w:eastAsia="zh-CN"/>
              </w:rPr>
              <w:t>通过自助端进行预约查询、身份证号核验后的病历查阅、账单查看、自助缴费、满意度评价与凭证打印</w:t>
            </w:r>
          </w:p>
        </w:tc>
      </w:tr>
    </w:tbl>
    <w:p w14:paraId="1F46F625" w14:textId="77777777" w:rsidR="00EE1659" w:rsidRDefault="00EE1659">
      <w:pPr>
        <w:spacing w:after="120" w:line="312" w:lineRule="auto"/>
        <w:rPr>
          <w:lang w:eastAsia="zh-CN"/>
        </w:rPr>
      </w:pPr>
    </w:p>
    <w:p w14:paraId="005D9940" w14:textId="77777777" w:rsidR="00EE1659" w:rsidRDefault="00000000">
      <w:pPr>
        <w:pStyle w:val="1"/>
        <w:spacing w:before="280" w:after="16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sz w:val="36"/>
          <w:lang w:eastAsia="zh-CN"/>
        </w:rPr>
        <w:lastRenderedPageBreak/>
        <w:t>2</w:t>
      </w:r>
      <w:r>
        <w:rPr>
          <w:rFonts w:ascii="Noto Sans CJK SC" w:eastAsia="Noto Sans CJK SC" w:hAnsi="Noto Sans CJK SC" w:cs="Noto Sans CJK SC"/>
          <w:sz w:val="36"/>
          <w:lang w:eastAsia="zh-CN"/>
        </w:rPr>
        <w:t>. 功能总体说明</w:t>
      </w:r>
    </w:p>
    <w:p w14:paraId="21CCDB62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2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.1 功能建设范围</w:t>
      </w:r>
    </w:p>
    <w:p w14:paraId="4B08FBBF" w14:textId="77777777" w:rsidR="00EE1659" w:rsidRDefault="00000000">
      <w:pPr>
        <w:spacing w:after="120" w:line="312" w:lineRule="auto"/>
        <w:ind w:firstLine="420"/>
        <w:rPr>
          <w:lang w:eastAsia="zh-CN"/>
        </w:rPr>
      </w:pPr>
      <w:r>
        <w:rPr>
          <w:rFonts w:cs="Noto Serif CJK SC"/>
          <w:lang w:eastAsia="zh-CN"/>
        </w:rPr>
        <w:t>系统建设范围覆盖账号与权限管理、患者建档、预约挂号与预约链表管理、智能导诊、门诊接诊、检查检验、电子处方、收费与</w:t>
      </w:r>
      <w:proofErr w:type="gramStart"/>
      <w:r>
        <w:rPr>
          <w:rFonts w:cs="Noto Serif CJK SC"/>
          <w:lang w:eastAsia="zh-CN"/>
        </w:rPr>
        <w:t>医</w:t>
      </w:r>
      <w:proofErr w:type="gramEnd"/>
      <w:r>
        <w:rPr>
          <w:rFonts w:cs="Noto Serif CJK SC"/>
          <w:lang w:eastAsia="zh-CN"/>
        </w:rPr>
        <w:t>保结算、药房发药、住院床位管理、患者自助服务、患者满意度评价、数据大屏监控、黑名单管理、软删除回收站及动态排班等功能。</w:t>
      </w:r>
    </w:p>
    <w:p w14:paraId="32AE98A4" w14:textId="77777777" w:rsidR="00EE1659" w:rsidRDefault="00000000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2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.2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功能模块划分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381"/>
        <w:gridCol w:w="6407"/>
      </w:tblGrid>
      <w:tr w:rsidR="00EE1659" w14:paraId="782EDF2A" w14:textId="77777777">
        <w:trPr>
          <w:cantSplit/>
          <w:tblHeader/>
          <w:jc w:val="center"/>
        </w:trPr>
        <w:tc>
          <w:tcPr>
            <w:tcW w:w="56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22A5A4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396B28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功能模块</w:t>
            </w:r>
            <w:proofErr w:type="spellEnd"/>
          </w:p>
        </w:tc>
        <w:tc>
          <w:tcPr>
            <w:tcW w:w="6406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0AAA1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模块说明</w:t>
            </w:r>
            <w:proofErr w:type="spellEnd"/>
          </w:p>
        </w:tc>
      </w:tr>
      <w:tr w:rsidR="00EE1659" w14:paraId="192F77C1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4580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1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2C61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用户与权限管理</w:t>
            </w:r>
            <w:proofErr w:type="spellEnd"/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15176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员工账号登录、角色控制、密码校验、登录锁定、资料维护</w:t>
            </w:r>
          </w:p>
        </w:tc>
      </w:tr>
      <w:tr w:rsidR="00EE1659" w14:paraId="535C3D65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11D678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2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D8BA4" w14:textId="77777777" w:rsidR="00EE1659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9"/>
                <w:lang w:eastAsia="zh-CN"/>
              </w:rPr>
              <w:t>患者建档、预约与智能导诊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2E872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9"/>
                <w:lang w:eastAsia="zh-CN"/>
              </w:rPr>
              <w:t>患者档案建立、预约链表维护、挂号排队、关键词识别、急诊插队、科室推荐</w:t>
            </w:r>
          </w:p>
        </w:tc>
      </w:tr>
      <w:tr w:rsidR="00EE1659" w14:paraId="08FD8E07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C3FAF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3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13D6F2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医生接诊与诊疗决策</w:t>
            </w:r>
            <w:proofErr w:type="spellEnd"/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9C880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接诊、查看病史、诊断分流、更新患者状态</w:t>
            </w:r>
          </w:p>
        </w:tc>
      </w:tr>
      <w:tr w:rsidR="00EE1659" w14:paraId="0C030EBB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3E4683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4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23CA43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检查检验管理</w:t>
            </w:r>
            <w:proofErr w:type="spellEnd"/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13286F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开具检查单、记录执行科室、维护检查状态与报告结果</w:t>
            </w:r>
          </w:p>
        </w:tc>
      </w:tr>
      <w:tr w:rsidR="00EE1659" w14:paraId="5653F9C1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8DEB1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5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64267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电子处方与收费结算</w:t>
            </w:r>
            <w:proofErr w:type="spellEnd"/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34D2A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开药、处方明细、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医</w:t>
            </w:r>
            <w:proofErr w:type="gramEnd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保分级报销、结算扣款、凭证生成</w:t>
            </w:r>
          </w:p>
        </w:tc>
      </w:tr>
      <w:tr w:rsidR="00EE1659" w14:paraId="0C04EA26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15579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6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59068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药房与库存管理</w:t>
            </w:r>
            <w:proofErr w:type="spellEnd"/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5C67BE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库存维护、发药扣减、低库存预警、近效期巡检</w:t>
            </w:r>
          </w:p>
        </w:tc>
      </w:tr>
      <w:tr w:rsidR="00EE1659" w14:paraId="0EA10E9C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976CA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7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0FD84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住院与床位调度</w:t>
            </w:r>
            <w:proofErr w:type="spellEnd"/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A948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住院登记、押金管理、床位分配、日结计费、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转床与</w:t>
            </w:r>
            <w:proofErr w:type="gramEnd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出院</w:t>
            </w:r>
          </w:p>
        </w:tc>
      </w:tr>
      <w:tr w:rsidR="00EE1659" w14:paraId="16A380C7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A2B0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8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1243ED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患者自助终端</w:t>
            </w:r>
            <w:proofErr w:type="spellEnd"/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C4A965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hAnsi="Noto Sans CJK SC"/>
                <w:sz w:val="19"/>
                <w:lang w:eastAsia="zh-CN"/>
              </w:rPr>
              <w:t>预约查询、身份证号核验后的病历查询、账单查询、自助缴费、满意度评价、打印凭证</w:t>
            </w:r>
          </w:p>
        </w:tc>
      </w:tr>
      <w:tr w:rsidR="00EE1659" w14:paraId="58F37799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01A27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9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80510" w14:textId="77777777" w:rsidR="00EE1659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管理统计与运行监控</w:t>
            </w:r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F707D0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资源预警、排队负载、就诊统计、传染病异常提醒</w:t>
            </w:r>
          </w:p>
        </w:tc>
      </w:tr>
      <w:tr w:rsidR="00EE1659" w14:paraId="14B02CA7" w14:textId="77777777">
        <w:trPr>
          <w:cantSplit/>
          <w:jc w:val="center"/>
        </w:trPr>
        <w:tc>
          <w:tcPr>
            <w:tcW w:w="56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401BE6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10</w:t>
            </w:r>
          </w:p>
        </w:tc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7B0EF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数据恢复与安全管理</w:t>
            </w:r>
            <w:proofErr w:type="spellEnd"/>
          </w:p>
        </w:tc>
        <w:tc>
          <w:tcPr>
            <w:tcW w:w="6406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8D27E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软删除回收站、黑名单拦截、异常追溯、动态排班</w:t>
            </w:r>
          </w:p>
        </w:tc>
      </w:tr>
    </w:tbl>
    <w:p w14:paraId="45ADC654" w14:textId="77777777" w:rsidR="00EE1659" w:rsidRDefault="00EE1659">
      <w:pPr>
        <w:spacing w:after="120" w:line="312" w:lineRule="auto"/>
        <w:rPr>
          <w:lang w:eastAsia="zh-CN"/>
        </w:rPr>
      </w:pPr>
    </w:p>
    <w:p w14:paraId="369E5F2E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2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.3 总体业务流程</w:t>
      </w:r>
    </w:p>
    <w:p w14:paraId="74B6394E" w14:textId="77777777" w:rsidR="00EE1659" w:rsidRDefault="00000000">
      <w:pPr>
        <w:spacing w:after="120" w:line="312" w:lineRule="auto"/>
        <w:ind w:firstLine="420"/>
        <w:rPr>
          <w:lang w:eastAsia="zh-CN"/>
        </w:rPr>
      </w:pPr>
      <w:r>
        <w:rPr>
          <w:rFonts w:cs="Noto Serif CJK SC"/>
          <w:lang w:eastAsia="zh-CN"/>
        </w:rPr>
        <w:t>患者可先由前台、护士或自助端发起预约，系统按就诊日期、时段和目标科室/医生将记录加入预约链表；患者到院后完成签到并转为当日挂号，系统再依据症状关键字推荐科室并分配医生队列；医生接诊后，可做出“直接结束、开药、开检查、安排住院”等决策；如需检查，系统生成检查单并在报告回传后再次进入复诊判断；如需药品治疗，则系统生成电子处方，患者在收费模块完成</w:t>
      </w:r>
      <w:proofErr w:type="gramStart"/>
      <w:r>
        <w:rPr>
          <w:rFonts w:cs="Noto Serif CJK SC"/>
          <w:lang w:eastAsia="zh-CN"/>
        </w:rPr>
        <w:t>医</w:t>
      </w:r>
      <w:proofErr w:type="gramEnd"/>
      <w:r>
        <w:rPr>
          <w:rFonts w:cs="Noto Serif CJK SC"/>
          <w:lang w:eastAsia="zh-CN"/>
        </w:rPr>
        <w:t>保结算后，药房接收发药指令并扣减库存；如需住院，则由护士分配床位并建立住院记录，系统支持押金校验、日结扣费和出院释放床位；患者在自助端查阅病历时，必须通过患者编号与身份证号联合核验后方可查看相关信息，并可在就诊完成后对本次服务进行满意度评价；整个过程同时受到数据预警、黑名单、权限控制、隐私保护和日志机制的约束。</w:t>
      </w:r>
    </w:p>
    <w:p w14:paraId="0DC15E20" w14:textId="77777777" w:rsidR="00EE1659" w:rsidRDefault="00000000">
      <w:pPr>
        <w:pStyle w:val="1"/>
        <w:spacing w:before="280" w:after="16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sz w:val="36"/>
          <w:lang w:eastAsia="zh-CN"/>
        </w:rPr>
        <w:lastRenderedPageBreak/>
        <w:t>3</w:t>
      </w:r>
      <w:r>
        <w:rPr>
          <w:rFonts w:ascii="Noto Sans CJK SC" w:eastAsia="Noto Sans CJK SC" w:hAnsi="Noto Sans CJK SC" w:cs="Noto Sans CJK SC"/>
          <w:sz w:val="36"/>
          <w:lang w:eastAsia="zh-CN"/>
        </w:rPr>
        <w:t>. 核心数据设计</w:t>
      </w:r>
    </w:p>
    <w:p w14:paraId="4E449D9B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.1 数据设计原则</w:t>
      </w:r>
    </w:p>
    <w:p w14:paraId="395F350D" w14:textId="77777777" w:rsidR="00EE1659" w:rsidRDefault="00000000">
      <w:pPr>
        <w:spacing w:after="120" w:line="312" w:lineRule="auto"/>
        <w:ind w:firstLine="420"/>
        <w:rPr>
          <w:lang w:eastAsia="zh-CN"/>
        </w:rPr>
      </w:pPr>
      <w:r>
        <w:rPr>
          <w:rFonts w:cs="Noto Serif CJK SC"/>
          <w:lang w:eastAsia="zh-CN"/>
        </w:rPr>
        <w:t>系统采用双向链表组织核心业务对象，患者、预约、药品、床位及日志等数据均以链表节点形式管理，强调在程序实现中对字符数组长度、整型取值范围、浮点金额精度和枚举边界进行严格约束，以减少输入错误和状态混乱带来的问题。所有关键标识均要求唯一，所有关键金额计算保留两位小数，所有状态变更必须符合预设业务规则；身份证</w:t>
      </w:r>
      <w:proofErr w:type="gramStart"/>
      <w:r>
        <w:rPr>
          <w:rFonts w:cs="Noto Serif CJK SC"/>
          <w:lang w:eastAsia="zh-CN"/>
        </w:rPr>
        <w:t>号属于</w:t>
      </w:r>
      <w:proofErr w:type="gramEnd"/>
      <w:r>
        <w:rPr>
          <w:rFonts w:cs="Noto Serif CJK SC"/>
          <w:lang w:eastAsia="zh-CN"/>
        </w:rPr>
        <w:t>敏感字段，录入时须做格式校验，展示时须脱敏，仅可用于患者身份核验、预约确认和病历查阅授权。</w:t>
      </w:r>
    </w:p>
    <w:p w14:paraId="14830339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.2 核心实体数据字典</w:t>
      </w:r>
    </w:p>
    <w:p w14:paraId="011F70D6" w14:textId="77777777" w:rsidR="00EE1659" w:rsidRDefault="00000000">
      <w:pPr>
        <w:pStyle w:val="3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3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3"/>
          <w:lang w:eastAsia="zh-CN"/>
        </w:rPr>
        <w:t>.2.1 系统账号实体（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  <w:lang w:eastAsia="zh-CN"/>
        </w:rPr>
        <w:t>AccountNode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  <w:lang w:eastAsia="zh-CN"/>
        </w:rPr>
        <w:t>）</w:t>
      </w:r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1701"/>
        <w:gridCol w:w="2608"/>
        <w:gridCol w:w="3288"/>
      </w:tblGrid>
      <w:tr w:rsidR="00EE1659" w14:paraId="397EB426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86E07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字段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1C36F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含义</w:t>
            </w:r>
            <w:proofErr w:type="spellEnd"/>
          </w:p>
        </w:tc>
        <w:tc>
          <w:tcPr>
            <w:tcW w:w="26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1343D8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类型</w:t>
            </w:r>
            <w:proofErr w:type="spellEnd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约束</w:t>
            </w:r>
            <w:proofErr w:type="spellEnd"/>
          </w:p>
        </w:tc>
        <w:tc>
          <w:tcPr>
            <w:tcW w:w="32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1E6E6A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  <w:proofErr w:type="spellEnd"/>
          </w:p>
        </w:tc>
      </w:tr>
      <w:tr w:rsidR="00EE1659" w14:paraId="33D56A9C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1DA5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username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3035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登录账号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940D7A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字符数组，最大20字节，全局唯一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D5D83C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禁止空格与特殊注入字符，是账号主键</w:t>
            </w:r>
          </w:p>
        </w:tc>
      </w:tr>
      <w:tr w:rsidR="00EE1659" w14:paraId="5A8B5098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7C368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password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0335D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登录密码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7F54AB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字符数组，最大20字节，非空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E014D1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员工端登录使用，支持错误次数限制</w:t>
            </w:r>
          </w:p>
        </w:tc>
      </w:tr>
      <w:tr w:rsidR="00EE1659" w14:paraId="2B91A474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FB9AD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real_name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A2EF3F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真实姓名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C13613" w14:textId="77777777" w:rsidR="00EE1659" w:rsidRDefault="00000000">
            <w:pPr>
              <w:spacing w:after="0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字符数组，最大50字节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447037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用于员工身份显示与排班</w:t>
            </w:r>
          </w:p>
        </w:tc>
      </w:tr>
      <w:tr w:rsidR="00EE1659" w14:paraId="6840CE94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5ED202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role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B3E5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权限角色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845300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枚举值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70D8FA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限定为管理员、护士、医生、药师等预设角色</w:t>
            </w:r>
          </w:p>
        </w:tc>
      </w:tr>
    </w:tbl>
    <w:p w14:paraId="1941E2DA" w14:textId="77777777" w:rsidR="00EE1659" w:rsidRDefault="00EE1659">
      <w:pPr>
        <w:spacing w:after="120" w:line="312" w:lineRule="auto"/>
        <w:rPr>
          <w:lang w:eastAsia="zh-CN"/>
        </w:rPr>
      </w:pPr>
    </w:p>
    <w:p w14:paraId="0FA88BEE" w14:textId="77777777" w:rsidR="00EE1659" w:rsidRDefault="00000000">
      <w:pPr>
        <w:pStyle w:val="3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3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3"/>
        </w:rPr>
        <w:t xml:space="preserve">.2.2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患者档案、预约与处方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>/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检查嵌套实体（PatientNode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 xml:space="preserve"> /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AppointmentNode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 xml:space="preserve"> /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PrescriptionNode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>）</w:t>
      </w:r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1701"/>
        <w:gridCol w:w="2608"/>
        <w:gridCol w:w="3288"/>
      </w:tblGrid>
      <w:tr w:rsidR="00EE1659" w14:paraId="74832731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0CEEEB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字段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3695D3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含义</w:t>
            </w:r>
            <w:proofErr w:type="spellEnd"/>
          </w:p>
        </w:tc>
        <w:tc>
          <w:tcPr>
            <w:tcW w:w="26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E7B13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类型</w:t>
            </w:r>
            <w:proofErr w:type="spellEnd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约束</w:t>
            </w:r>
            <w:proofErr w:type="spellEnd"/>
          </w:p>
        </w:tc>
        <w:tc>
          <w:tcPr>
            <w:tcW w:w="32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43CF3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  <w:proofErr w:type="spellEnd"/>
          </w:p>
        </w:tc>
      </w:tr>
      <w:tr w:rsidR="00EE1659" w14:paraId="2E8D085E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8378B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id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BC0E7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患者流水号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E43A62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字符数组，按“P-XXX”自动生成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A07AA0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全局唯一</w:t>
            </w:r>
            <w:proofErr w:type="spellEnd"/>
          </w:p>
        </w:tc>
      </w:tr>
      <w:tr w:rsidR="00EE1659" w14:paraId="498F1669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86D97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name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2540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患者姓名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6D317B" w14:textId="77777777" w:rsidR="00EE1659" w:rsidRDefault="00000000">
            <w:pPr>
              <w:spacing w:after="0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字符数组，最大50字节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101F57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支持模糊检索，展示时应结合隐私场景控制可见范围</w:t>
            </w:r>
          </w:p>
        </w:tc>
      </w:tr>
      <w:tr w:rsidR="00EE1659" w14:paraId="251E6208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5B90C4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age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CD61C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患者年龄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D006F" w14:textId="77777777" w:rsidR="00EE1659" w:rsidRDefault="00000000">
            <w:pPr>
              <w:spacing w:after="0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整型，0～150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7686CD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非法输入需拦截并重试</w:t>
            </w:r>
          </w:p>
        </w:tc>
      </w:tr>
      <w:tr w:rsidR="00EE1659" w14:paraId="425AB256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3949E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balance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891E5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患者账户余额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5E624D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double，精确到两位小数，不允许透支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DE442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用于自助缴费与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账单扣费</w:t>
            </w:r>
            <w:proofErr w:type="gramEnd"/>
          </w:p>
        </w:tc>
      </w:tr>
      <w:tr w:rsidR="00EE1659" w14:paraId="3F56B442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8588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status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9BB64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患者就诊状态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6BE92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枚举值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89DFAD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支持待诊、检查中、待缴费、待取药、住院中、已完成等状态</w:t>
            </w:r>
          </w:p>
        </w:tc>
      </w:tr>
      <w:tr w:rsidR="00EE1659" w14:paraId="0E799798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E1B9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lastRenderedPageBreak/>
              <w:t>med_id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58B55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药品编号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3F121F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字符数组，必须引用药品主表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70BB9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处方明细字段</w:t>
            </w:r>
            <w:proofErr w:type="spellEnd"/>
          </w:p>
        </w:tc>
      </w:tr>
      <w:tr w:rsidR="00EE1659" w14:paraId="48E05144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B95E7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quantity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69B035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开药数量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99A4D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正整数，不得超过实时库存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59FCD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处方明细字段</w:t>
            </w:r>
            <w:proofErr w:type="spellEnd"/>
          </w:p>
        </w:tc>
      </w:tr>
      <w:tr w:rsidR="00EE1659" w14:paraId="1A7F931F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9A76B7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check_id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C9429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检查单号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0C7B3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字符数组，按“C-XXX”生成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FB716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检查子记录字段</w:t>
            </w:r>
            <w:proofErr w:type="spellEnd"/>
          </w:p>
        </w:tc>
      </w:tr>
      <w:tr w:rsidR="00EE1659" w14:paraId="444C7251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BD4B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check_name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C631F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检查项目名称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5372A8" w14:textId="77777777" w:rsidR="00EE1659" w:rsidRDefault="00000000">
            <w:pPr>
              <w:spacing w:after="0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字符数组，最大50字节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625B11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如X光、抽血、CT</w:t>
            </w:r>
            <w:proofErr w:type="spellEnd"/>
          </w:p>
        </w:tc>
      </w:tr>
      <w:tr w:rsidR="00EE1659" w14:paraId="1C69D114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A70C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exec_dept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557CF3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执行科室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A75D62" w14:textId="77777777" w:rsidR="00EE1659" w:rsidRDefault="00000000">
            <w:pPr>
              <w:spacing w:after="0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字符数组，最大50字节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629AE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检查执行部门</w:t>
            </w:r>
            <w:proofErr w:type="spellEnd"/>
          </w:p>
        </w:tc>
      </w:tr>
      <w:tr w:rsidR="00EE1659" w14:paraId="46399142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6B014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result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1DB181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检查报告结果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F6B38" w14:textId="77777777" w:rsidR="00EE1659" w:rsidRDefault="00000000">
            <w:pPr>
              <w:spacing w:after="0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字符数组，最大1024字节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11684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医生复诊时读取</w:t>
            </w:r>
            <w:proofErr w:type="spellEnd"/>
          </w:p>
        </w:tc>
      </w:tr>
      <w:tr w:rsidR="00EE1659" w14:paraId="7B894429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865982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check_status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24A37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检查状态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A02B3A" w14:textId="77777777" w:rsidR="00EE1659" w:rsidRDefault="00000000">
            <w:pPr>
              <w:spacing w:after="0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0=未做检查，1=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报告已出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A73AD9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用于驱动复诊流程</w:t>
            </w:r>
            <w:proofErr w:type="spellEnd"/>
          </w:p>
        </w:tc>
      </w:tr>
      <w:tr w:rsidR="00EE1659" w14:paraId="6DF855D0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8D4F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id_card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DF4CD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身份证号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94B684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字符数组，18位，需通过格式校验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2AC5EF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患者敏感身份字段，用于预约确认与病历查阅身份核验，展示时必须脱敏</w:t>
            </w:r>
          </w:p>
        </w:tc>
      </w:tr>
      <w:tr w:rsidR="00EE1659" w14:paraId="5483F9D4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0ED4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appointment_id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9C4345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预约流水号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CD6CA3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字符数组，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</w:rPr>
              <w:t>按“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</w:rPr>
              <w:t>A-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</w:rPr>
              <w:t>XXX”自动生成</w:t>
            </w:r>
            <w:proofErr w:type="spellEnd"/>
            <w:proofErr w:type="gram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CD5006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预约链表节点标识</w:t>
            </w:r>
            <w:proofErr w:type="spellEnd"/>
          </w:p>
        </w:tc>
      </w:tr>
      <w:tr w:rsidR="00EE1659" w14:paraId="6613E2CB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41966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appointment_date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1F40A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预约日期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006EBB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日期字符串，格式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t xml:space="preserve"> YYYY-MM-DD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A4E5E3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用于按日分组管理预约记录</w:t>
            </w:r>
          </w:p>
        </w:tc>
      </w:tr>
      <w:tr w:rsidR="00EE1659" w14:paraId="50E829CA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F081D4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appointment_slot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B1741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预约时段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BE5FAF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枚举值，如上午/下午/夜间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97633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用于控制同一医生同一时段的预约容量</w:t>
            </w:r>
          </w:p>
        </w:tc>
      </w:tr>
      <w:tr w:rsidR="00EE1659" w14:paraId="051CE9F7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80B1D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appoint_doctor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F447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预约医生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科室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2300B8" w14:textId="77777777" w:rsidR="00EE1659" w:rsidRDefault="00000000">
            <w:pPr>
              <w:spacing w:after="0"/>
            </w:pPr>
            <w:r>
              <w:rPr>
                <w:rFonts w:ascii="Noto Sans CJK SC" w:eastAsia="Noto Sans CJK SC" w:hAnsi="Noto Sans CJK SC" w:cs="Noto Sans CJK SC"/>
                <w:sz w:val="18"/>
              </w:rPr>
              <w:t>字符数组，最大50字节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DF6B1C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支持指定医生或仅预约科室</w:t>
            </w:r>
          </w:p>
        </w:tc>
      </w:tr>
      <w:tr w:rsidR="00EE1659" w14:paraId="5F2A1217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486593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appointment_status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6D7EC3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预约状态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A4C7D2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枚举值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9299FB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支持已预约、已签到、已取消、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已过号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等状态</w:t>
            </w:r>
          </w:p>
        </w:tc>
      </w:tr>
    </w:tbl>
    <w:p w14:paraId="6C04E960" w14:textId="77777777" w:rsidR="00EE1659" w:rsidRDefault="00EE1659">
      <w:pPr>
        <w:spacing w:after="120" w:line="312" w:lineRule="auto"/>
        <w:rPr>
          <w:lang w:eastAsia="zh-CN"/>
        </w:rPr>
      </w:pPr>
    </w:p>
    <w:p w14:paraId="1379ECBB" w14:textId="77777777" w:rsidR="00EE1659" w:rsidRDefault="00000000">
      <w:pPr>
        <w:pStyle w:val="3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3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3"/>
        </w:rPr>
        <w:t xml:space="preserve">.2.3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医生资源实体（DoctorNode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>）</w:t>
      </w:r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1701"/>
        <w:gridCol w:w="2608"/>
        <w:gridCol w:w="3288"/>
      </w:tblGrid>
      <w:tr w:rsidR="00EE1659" w14:paraId="68506968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7B884B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字段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86E39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含义</w:t>
            </w:r>
            <w:proofErr w:type="spellEnd"/>
          </w:p>
        </w:tc>
        <w:tc>
          <w:tcPr>
            <w:tcW w:w="26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197DC3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类型</w:t>
            </w:r>
            <w:proofErr w:type="spellEnd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约束</w:t>
            </w:r>
            <w:proofErr w:type="spellEnd"/>
          </w:p>
        </w:tc>
        <w:tc>
          <w:tcPr>
            <w:tcW w:w="32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A81C0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  <w:proofErr w:type="spellEnd"/>
          </w:p>
        </w:tc>
      </w:tr>
      <w:tr w:rsidR="00EE1659" w14:paraId="1903B2A4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89FA2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id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0F66C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医生工号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3A6EB8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字符数组，按“D-XXX”自动生成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64863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全局唯一</w:t>
            </w:r>
            <w:proofErr w:type="spellEnd"/>
          </w:p>
        </w:tc>
      </w:tr>
      <w:tr w:rsidR="00EE1659" w14:paraId="0E486533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E90BA7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name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70E9D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医生姓名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C7FE0C" w14:textId="77777777" w:rsidR="00EE1659" w:rsidRDefault="00000000">
            <w:pPr>
              <w:spacing w:after="0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字符数组，最大50字节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A18DA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用于接诊和排班</w:t>
            </w:r>
            <w:proofErr w:type="spellEnd"/>
          </w:p>
        </w:tc>
      </w:tr>
      <w:tr w:rsidR="00EE1659" w14:paraId="04ECDF6F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5F0EB4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department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3B334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所属科室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BECB5A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8C001B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用于智能导诊路由</w:t>
            </w:r>
            <w:proofErr w:type="spellEnd"/>
          </w:p>
        </w:tc>
      </w:tr>
      <w:tr w:rsidR="00EE1659" w14:paraId="2901A653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444DB7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queue_length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66154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当前排队人数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B6704" w14:textId="77777777" w:rsidR="00EE1659" w:rsidRDefault="00000000">
            <w:pPr>
              <w:spacing w:after="0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整型，初始值为0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BC1AB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作为负载均衡计算依据</w:t>
            </w:r>
          </w:p>
        </w:tc>
      </w:tr>
    </w:tbl>
    <w:p w14:paraId="3F5680EA" w14:textId="77777777" w:rsidR="00EE1659" w:rsidRDefault="00EE1659">
      <w:pPr>
        <w:spacing w:after="120" w:line="312" w:lineRule="auto"/>
        <w:rPr>
          <w:lang w:eastAsia="zh-CN"/>
        </w:rPr>
      </w:pPr>
    </w:p>
    <w:p w14:paraId="749C64C6" w14:textId="77777777" w:rsidR="00EE1659" w:rsidRDefault="00000000">
      <w:pPr>
        <w:pStyle w:val="3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3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3"/>
        </w:rPr>
        <w:t xml:space="preserve">.2.4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药品库房实体（MedicineNode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>）</w:t>
      </w:r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1701"/>
        <w:gridCol w:w="2608"/>
        <w:gridCol w:w="3288"/>
      </w:tblGrid>
      <w:tr w:rsidR="00EE1659" w14:paraId="041160B0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D302FB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字段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26252E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含义</w:t>
            </w:r>
            <w:proofErr w:type="spellEnd"/>
          </w:p>
        </w:tc>
        <w:tc>
          <w:tcPr>
            <w:tcW w:w="26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D594A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类型</w:t>
            </w:r>
            <w:proofErr w:type="spellEnd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约束</w:t>
            </w:r>
            <w:proofErr w:type="spellEnd"/>
          </w:p>
        </w:tc>
        <w:tc>
          <w:tcPr>
            <w:tcW w:w="32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71DDC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  <w:proofErr w:type="spellEnd"/>
          </w:p>
        </w:tc>
      </w:tr>
      <w:tr w:rsidR="00EE1659" w14:paraId="5E0F1B6C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6E94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lastRenderedPageBreak/>
              <w:t>id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0ECA3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药品编号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315DD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字符数组，按“M-XXX”自动生成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0A814B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全局唯一</w:t>
            </w:r>
            <w:proofErr w:type="spellEnd"/>
          </w:p>
        </w:tc>
      </w:tr>
      <w:tr w:rsidR="00EE1659" w14:paraId="631F4B40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9BDDC6" w14:textId="77777777" w:rsidR="00EE1659" w:rsidRDefault="00000000">
            <w:pPr>
              <w:ind w:firstLineChars="300" w:firstLine="540"/>
              <w:rPr>
                <w:rFonts w:eastAsia="宋体" w:hint="eastAsia"/>
                <w:sz w:val="18"/>
                <w:szCs w:val="18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name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9798BE" w14:textId="77777777" w:rsidR="00EE1659" w:rsidRDefault="00000000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药品商品名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CBAA7B" w14:textId="77777777" w:rsidR="00EE1659" w:rsidRDefault="00000000">
            <w:r>
              <w:rPr>
                <w:sz w:val="18"/>
                <w:szCs w:val="18"/>
              </w:rPr>
              <w:t>字符数组，最大100字节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4581B62" w14:textId="77777777" w:rsidR="00EE1659" w:rsidRDefault="00000000">
            <w:pPr>
              <w:rPr>
                <w:rFonts w:eastAsia="宋体" w:hint="eastAsia"/>
                <w:sz w:val="18"/>
                <w:szCs w:val="18"/>
                <w:lang w:eastAsia="zh-CN"/>
              </w:rPr>
            </w:pPr>
            <w:proofErr w:type="spellStart"/>
            <w:r>
              <w:rPr>
                <w:sz w:val="18"/>
                <w:szCs w:val="18"/>
              </w:rPr>
              <w:t>药品的商业化名称</w:t>
            </w:r>
            <w:proofErr w:type="spellEnd"/>
          </w:p>
        </w:tc>
      </w:tr>
      <w:tr w:rsidR="00EE1659" w14:paraId="2DD3D216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96CF7C" w14:textId="77777777" w:rsidR="00EE1659" w:rsidRDefault="00000000">
            <w:pPr>
              <w:spacing w:after="0"/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eastAsia="宋体" w:hint="eastAsia"/>
                <w:sz w:val="18"/>
                <w:szCs w:val="18"/>
                <w:lang w:eastAsia="zh-CN"/>
              </w:rPr>
              <w:t>alias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A29DD7" w14:textId="77777777" w:rsidR="00EE1659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药品别名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8E1A1F" w14:textId="77777777" w:rsidR="00EE165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字符数组，最大</w:t>
            </w:r>
            <w:r>
              <w:rPr>
                <w:rFonts w:eastAsia="宋体" w:hint="eastAsia"/>
                <w:sz w:val="18"/>
                <w:szCs w:val="18"/>
                <w:lang w:eastAsia="zh-CN"/>
              </w:rPr>
              <w:t>50</w:t>
            </w:r>
            <w:r>
              <w:rPr>
                <w:sz w:val="18"/>
                <w:szCs w:val="18"/>
              </w:rPr>
              <w:t>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8CE901" w14:textId="77777777" w:rsidR="00EE1659" w:rsidRDefault="00000000">
            <w:pPr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药品的其他名称或常见别名</w:t>
            </w:r>
          </w:p>
        </w:tc>
      </w:tr>
      <w:tr w:rsidR="00EE1659" w14:paraId="297E51D8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2F603F" w14:textId="77777777" w:rsidR="00EE1659" w:rsidRDefault="00000000">
            <w:pPr>
              <w:spacing w:after="0"/>
              <w:jc w:val="center"/>
              <w:rPr>
                <w:rFonts w:eastAsia="宋体" w:hint="eastAsia"/>
                <w:lang w:eastAsia="zh-CN"/>
              </w:rPr>
            </w:pPr>
            <w:proofErr w:type="spellStart"/>
            <w:r>
              <w:rPr>
                <w:rFonts w:eastAsia="宋体" w:hint="eastAsia"/>
                <w:sz w:val="18"/>
                <w:szCs w:val="18"/>
                <w:lang w:eastAsia="zh-CN"/>
              </w:rPr>
              <w:t>generic_name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8C2AF3" w14:textId="77777777" w:rsidR="00EE1659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药品通用名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5892DB" w14:textId="77777777" w:rsidR="00EE165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字符数组，最大</w:t>
            </w:r>
            <w:r>
              <w:rPr>
                <w:rFonts w:eastAsia="宋体" w:hint="eastAsia"/>
                <w:sz w:val="18"/>
                <w:szCs w:val="18"/>
                <w:lang w:eastAsia="zh-CN"/>
              </w:rPr>
              <w:t>50</w:t>
            </w:r>
            <w:r>
              <w:rPr>
                <w:sz w:val="18"/>
                <w:szCs w:val="18"/>
              </w:rPr>
              <w:t>字节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B06A895" w14:textId="77777777" w:rsidR="00EE1659" w:rsidRDefault="00000000">
            <w:pPr>
              <w:rPr>
                <w:sz w:val="18"/>
                <w:szCs w:val="18"/>
                <w:lang w:eastAsia="zh-CN"/>
              </w:rPr>
            </w:pPr>
            <w:proofErr w:type="spellStart"/>
            <w:r>
              <w:rPr>
                <w:sz w:val="18"/>
                <w:szCs w:val="18"/>
              </w:rPr>
              <w:t>药品的通用名称</w:t>
            </w:r>
            <w:proofErr w:type="spellEnd"/>
          </w:p>
        </w:tc>
      </w:tr>
      <w:tr w:rsidR="00EE1659" w14:paraId="40488E8E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168CA7" w14:textId="77777777" w:rsidR="00EE1659" w:rsidRDefault="00000000">
            <w:pPr>
              <w:ind w:firstLineChars="300" w:firstLine="540"/>
              <w:jc w:val="both"/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1EE3EB" w14:textId="77777777" w:rsidR="00EE1659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药品单价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61A94F3" w14:textId="77777777" w:rsidR="00EE1659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double，要求大于0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D0FB60" w14:textId="77777777" w:rsidR="00EE1659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参与收费与医保计算</w:t>
            </w:r>
            <w:proofErr w:type="spellEnd"/>
          </w:p>
        </w:tc>
      </w:tr>
      <w:tr w:rsidR="00EE1659" w14:paraId="3EA398EB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1C104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stock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A691B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库存数量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0FC77" w14:textId="77777777" w:rsidR="00EE1659" w:rsidRDefault="00000000">
            <w:pPr>
              <w:spacing w:after="0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整型，要求大于等于0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5212AF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发药前必须做超卖预检</w:t>
            </w:r>
          </w:p>
        </w:tc>
      </w:tr>
      <w:tr w:rsidR="00EE1659" w14:paraId="7282D9C0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2E44F1" w14:textId="77777777" w:rsidR="00EE1659" w:rsidRDefault="00000000">
            <w:pPr>
              <w:spacing w:after="0"/>
              <w:jc w:val="center"/>
              <w:rPr>
                <w:rFonts w:ascii="Noto Sans CJK SC" w:eastAsia="Noto Sans CJK SC" w:hAnsi="Noto Sans CJK SC" w:cs="Noto Sans CJK SC"/>
                <w:color w:val="000000"/>
                <w:sz w:val="18"/>
              </w:rPr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m_type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1795A8" w14:textId="77777777" w:rsidR="00EE1659" w:rsidRDefault="00000000">
            <w:pPr>
              <w:spacing w:after="0"/>
              <w:jc w:val="center"/>
              <w:rPr>
                <w:rFonts w:ascii="Noto Sans CJK SC" w:eastAsia="Noto Sans CJK SC" w:hAnsi="Noto Sans CJK SC" w:cs="Noto Sans CJK SC"/>
                <w:color w:val="000000"/>
                <w:sz w:val="18"/>
              </w:rPr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医保分类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D55281" w14:textId="77777777" w:rsidR="00EE1659" w:rsidRDefault="00000000">
            <w:pPr>
              <w:spacing w:after="0"/>
              <w:rPr>
                <w:rFonts w:ascii="Noto Sans CJK SC" w:eastAsia="Noto Sans CJK SC" w:hAnsi="Noto Sans CJK SC" w:cs="Noto Sans CJK SC"/>
                <w:color w:val="000000"/>
                <w:sz w:val="18"/>
              </w:rPr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枚举值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AFE19" w14:textId="77777777" w:rsidR="00EE1659" w:rsidRDefault="00000000">
            <w:pPr>
              <w:spacing w:after="0"/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如甲类、乙类、自费</w:t>
            </w:r>
            <w:proofErr w:type="spellEnd"/>
          </w:p>
        </w:tc>
      </w:tr>
      <w:tr w:rsidR="00EE1659" w14:paraId="6C5DED25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E87E55" w14:textId="77777777" w:rsidR="00EE1659" w:rsidRDefault="00000000">
            <w:pPr>
              <w:spacing w:after="0"/>
              <w:jc w:val="center"/>
              <w:rPr>
                <w:rFonts w:ascii="Noto Sans CJK SC" w:eastAsia="Noto Sans CJK SC" w:hAnsi="Noto Sans CJK SC" w:cs="Noto Sans CJK SC"/>
                <w:color w:val="000000"/>
                <w:sz w:val="18"/>
              </w:rPr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expiry_date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345CB" w14:textId="77777777" w:rsidR="00EE1659" w:rsidRDefault="00000000">
            <w:pPr>
              <w:spacing w:after="0"/>
              <w:jc w:val="center"/>
              <w:rPr>
                <w:rFonts w:ascii="Noto Sans CJK SC" w:eastAsia="Noto Sans CJK SC" w:hAnsi="Noto Sans CJK SC" w:cs="Noto Sans CJK SC"/>
                <w:color w:val="000000"/>
                <w:sz w:val="18"/>
              </w:rPr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效期字段（可扩展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）</w:t>
            </w:r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D93817" w14:textId="77777777" w:rsidR="00EE1659" w:rsidRDefault="00000000">
            <w:pPr>
              <w:spacing w:after="0"/>
              <w:rPr>
                <w:rFonts w:ascii="Noto Sans CJK SC" w:eastAsia="Noto Sans CJK SC" w:hAnsi="Noto Sans CJK SC" w:cs="Noto Sans CJK SC"/>
                <w:color w:val="000000"/>
                <w:sz w:val="18"/>
              </w:rPr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整型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日期型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99ECC" w14:textId="77777777" w:rsidR="00EE1659" w:rsidRDefault="00000000">
            <w:pPr>
              <w:spacing w:after="0"/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用于近效期巡检与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批量下</w:t>
            </w:r>
            <w:proofErr w:type="gramEnd"/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架</w:t>
            </w:r>
          </w:p>
        </w:tc>
      </w:tr>
    </w:tbl>
    <w:p w14:paraId="6A5F9A00" w14:textId="77777777" w:rsidR="00EE1659" w:rsidRDefault="00EE1659">
      <w:pPr>
        <w:spacing w:after="120" w:line="312" w:lineRule="auto"/>
        <w:rPr>
          <w:lang w:eastAsia="zh-CN"/>
        </w:rPr>
      </w:pPr>
    </w:p>
    <w:p w14:paraId="70A3F20D" w14:textId="77777777" w:rsidR="00EE1659" w:rsidRDefault="00000000">
      <w:pPr>
        <w:pStyle w:val="3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3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3"/>
        </w:rPr>
        <w:t xml:space="preserve">.2.5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病房床位与住院记录实体（WardNode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 xml:space="preserve"> / </w:t>
      </w:r>
      <w:proofErr w:type="spellStart"/>
      <w:r>
        <w:rPr>
          <w:rFonts w:ascii="Noto Sans CJK SC" w:eastAsia="Noto Sans CJK SC" w:hAnsi="Noto Sans CJK SC" w:cs="Noto Sans CJK SC"/>
          <w:color w:val="1F4E79"/>
          <w:sz w:val="23"/>
        </w:rPr>
        <w:t>InpatientRecord</w:t>
      </w:r>
      <w:proofErr w:type="spellEnd"/>
      <w:r>
        <w:rPr>
          <w:rFonts w:ascii="Noto Sans CJK SC" w:eastAsia="Noto Sans CJK SC" w:hAnsi="Noto Sans CJK SC" w:cs="Noto Sans CJK SC"/>
          <w:color w:val="1F4E79"/>
          <w:sz w:val="23"/>
        </w:rPr>
        <w:t>）</w:t>
      </w:r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758"/>
        <w:gridCol w:w="1701"/>
        <w:gridCol w:w="2608"/>
        <w:gridCol w:w="3288"/>
      </w:tblGrid>
      <w:tr w:rsidR="00EE1659" w14:paraId="4D8CD955" w14:textId="77777777">
        <w:trPr>
          <w:cantSplit/>
          <w:tblHeader/>
          <w:jc w:val="center"/>
        </w:trPr>
        <w:tc>
          <w:tcPr>
            <w:tcW w:w="175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89C6D2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字段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D47EC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含义</w:t>
            </w:r>
            <w:proofErr w:type="spellEnd"/>
          </w:p>
        </w:tc>
        <w:tc>
          <w:tcPr>
            <w:tcW w:w="260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CF636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类型</w:t>
            </w:r>
            <w:proofErr w:type="spellEnd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约束</w:t>
            </w:r>
            <w:proofErr w:type="spellEnd"/>
          </w:p>
        </w:tc>
        <w:tc>
          <w:tcPr>
            <w:tcW w:w="328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DE486A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  <w:proofErr w:type="spellEnd"/>
          </w:p>
        </w:tc>
      </w:tr>
      <w:tr w:rsidR="00EE1659" w14:paraId="5B424C27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A6F04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bed_id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01BDD4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床位编号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DC2B88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字符数组，按“W-XXX”自动生成</w:t>
            </w:r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EDF1D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全局唯一</w:t>
            </w:r>
            <w:proofErr w:type="spellEnd"/>
          </w:p>
        </w:tc>
      </w:tr>
      <w:tr w:rsidR="00EE1659" w14:paraId="19895271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704E3C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ward_type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761404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病房类型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EA841E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枚举值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B423E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支持普通病房与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 xml:space="preserve"> ICU</w:t>
            </w:r>
          </w:p>
        </w:tc>
      </w:tr>
      <w:tr w:rsidR="00EE1659" w14:paraId="0EB38FB1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C6DBA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is_occupied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A46A4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占用状态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50C1F" w14:textId="77777777" w:rsidR="00EE1659" w:rsidRDefault="00000000">
            <w:pPr>
              <w:spacing w:after="0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0=空闲，1=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占用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ED58E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用于床位图谱展示</w:t>
            </w:r>
            <w:proofErr w:type="spellEnd"/>
          </w:p>
        </w:tc>
      </w:tr>
      <w:tr w:rsidR="00EE1659" w14:paraId="2F1E025B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C2A62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patient_id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2A41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当前占用患者ID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E639E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08D00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仅在占用时有效</w:t>
            </w:r>
            <w:proofErr w:type="spellEnd"/>
          </w:p>
        </w:tc>
      </w:tr>
      <w:tr w:rsidR="00EE1659" w14:paraId="3F49CAA2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4D303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inpatient_id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4012B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住院流水号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1BA532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字符数组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9D1C0B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住院子记录字段</w:t>
            </w:r>
            <w:proofErr w:type="spellEnd"/>
          </w:p>
        </w:tc>
      </w:tr>
      <w:tr w:rsidR="00EE1659" w14:paraId="79A44B67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EF6D6A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estimated_days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4536B3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预计住院天数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05DE5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正整数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2F177A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用于押金估算与天数统计</w:t>
            </w:r>
          </w:p>
        </w:tc>
      </w:tr>
      <w:tr w:rsidR="00EE1659" w14:paraId="7ECCC63A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EDB571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days_stayed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566FD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已住天数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C6E81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整型，逐日累加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8331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用于剩余住院天数计算</w:t>
            </w:r>
          </w:p>
        </w:tc>
      </w:tr>
      <w:tr w:rsidR="00EE1659" w14:paraId="00414BB0" w14:textId="77777777">
        <w:trPr>
          <w:cantSplit/>
          <w:jc w:val="center"/>
        </w:trPr>
        <w:tc>
          <w:tcPr>
            <w:tcW w:w="175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DDAD36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deposit_balance</w:t>
            </w:r>
            <w:proofErr w:type="spellEnd"/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ABA2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住院押金余额</w:t>
            </w:r>
            <w:proofErr w:type="spellEnd"/>
          </w:p>
        </w:tc>
        <w:tc>
          <w:tcPr>
            <w:tcW w:w="260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D3185F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double，不得低于日消耗预估</w:t>
            </w:r>
            <w:proofErr w:type="spellEnd"/>
          </w:p>
        </w:tc>
        <w:tc>
          <w:tcPr>
            <w:tcW w:w="328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AB793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支持暂停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后续扣费并</w:t>
            </w:r>
            <w:proofErr w:type="gramEnd"/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提醒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8"/>
                <w:lang w:eastAsia="zh-CN"/>
              </w:rPr>
              <w:t>与续充</w:t>
            </w:r>
            <w:proofErr w:type="gramEnd"/>
          </w:p>
        </w:tc>
      </w:tr>
    </w:tbl>
    <w:p w14:paraId="640144C6" w14:textId="77777777" w:rsidR="00EE1659" w:rsidRDefault="00EE1659">
      <w:pPr>
        <w:spacing w:after="120" w:line="312" w:lineRule="auto"/>
        <w:rPr>
          <w:lang w:eastAsia="zh-CN"/>
        </w:rPr>
      </w:pPr>
    </w:p>
    <w:p w14:paraId="1FB855B9" w14:textId="77777777" w:rsidR="00EE1659" w:rsidRDefault="00000000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.3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核心状态流转说明</w:t>
      </w:r>
      <w:proofErr w:type="spellEnd"/>
    </w:p>
    <w:tbl>
      <w:tblPr>
        <w:tblStyle w:val="af4"/>
        <w:tblW w:w="884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6917"/>
      </w:tblGrid>
      <w:tr w:rsidR="00EE1659" w14:paraId="3E478B3D" w14:textId="77777777">
        <w:trPr>
          <w:cantSplit/>
          <w:tblHeader/>
          <w:jc w:val="center"/>
        </w:trPr>
        <w:tc>
          <w:tcPr>
            <w:tcW w:w="192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D4A62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流转路径</w:t>
            </w:r>
            <w:proofErr w:type="spellEnd"/>
          </w:p>
        </w:tc>
        <w:tc>
          <w:tcPr>
            <w:tcW w:w="69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DB89EF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  <w:proofErr w:type="spellEnd"/>
          </w:p>
        </w:tc>
      </w:tr>
      <w:tr w:rsidR="00EE1659" w14:paraId="1BA0848B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B56ED6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lastRenderedPageBreak/>
              <w:t>轻症直达线</w:t>
            </w:r>
            <w:proofErr w:type="spellEnd"/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9F31E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待诊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PENDING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医生开药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待缴费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UNPAID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自助结算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待取药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WAIT_MED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发药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已完成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COMPLETED</w:t>
            </w:r>
          </w:p>
        </w:tc>
      </w:tr>
      <w:tr w:rsidR="00EE1659" w14:paraId="34AD48D7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97646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重症直达线</w:t>
            </w:r>
            <w:proofErr w:type="spellEnd"/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0B5AF6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待诊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PENDING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医生开具住院证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护士分配床位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住院中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HOSPITALIZED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康复出院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已完成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COMPLETED</w:t>
            </w:r>
          </w:p>
        </w:tc>
      </w:tr>
      <w:tr w:rsidR="00EE1659" w14:paraId="79A95A1D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D01FC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疑难检查线</w:t>
            </w:r>
            <w:proofErr w:type="spellEnd"/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6097B9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待诊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PENDING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开检查单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检查中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EXAMINING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报告返回后复诊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 xml:space="preserve"> → 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根据结果转入待缴费、住院中或已完成</w:t>
            </w:r>
            <w:proofErr w:type="spellEnd"/>
          </w:p>
        </w:tc>
      </w:tr>
      <w:tr w:rsidR="00EE1659" w14:paraId="6B0E6BF9" w14:textId="77777777">
        <w:trPr>
          <w:cantSplit/>
          <w:jc w:val="center"/>
        </w:trPr>
        <w:tc>
          <w:tcPr>
            <w:tcW w:w="192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F2F66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9"/>
              </w:rPr>
              <w:t>预约就诊线</w:t>
            </w:r>
            <w:proofErr w:type="spellEnd"/>
          </w:p>
        </w:tc>
        <w:tc>
          <w:tcPr>
            <w:tcW w:w="69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E4C961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9"/>
              </w:rPr>
              <w:t>已预约</w:t>
            </w:r>
            <w:proofErr w:type="spellEnd"/>
            <w:r>
              <w:rPr>
                <w:rFonts w:ascii="Noto Sans CJK SC" w:eastAsia="Noto Sans CJK SC" w:hAnsi="Noto Sans CJK SC" w:cs="Noto Sans CJK SC"/>
                <w:sz w:val="19"/>
              </w:rPr>
              <w:t xml:space="preserve"> RESERVED → </w:t>
            </w:r>
            <w:proofErr w:type="spellStart"/>
            <w:r>
              <w:rPr>
                <w:rFonts w:ascii="Noto Sans CJK SC" w:eastAsia="Noto Sans CJK SC" w:hAnsi="Noto Sans CJK SC" w:cs="Noto Sans CJK SC"/>
                <w:sz w:val="19"/>
              </w:rPr>
              <w:t>到院签到</w:t>
            </w:r>
            <w:proofErr w:type="spellEnd"/>
            <w:r>
              <w:rPr>
                <w:rFonts w:ascii="Noto Sans CJK SC" w:eastAsia="Noto Sans CJK SC" w:hAnsi="Noto Sans CJK SC" w:cs="Noto Sans CJK SC"/>
                <w:sz w:val="19"/>
              </w:rPr>
              <w:t xml:space="preserve"> CHECKED_IN → </w:t>
            </w:r>
            <w:proofErr w:type="spellStart"/>
            <w:r>
              <w:rPr>
                <w:rFonts w:ascii="Noto Sans CJK SC" w:eastAsia="Noto Sans CJK SC" w:hAnsi="Noto Sans CJK SC" w:cs="Noto Sans CJK SC"/>
                <w:sz w:val="19"/>
              </w:rPr>
              <w:t>待诊</w:t>
            </w:r>
            <w:proofErr w:type="spellEnd"/>
            <w:r>
              <w:rPr>
                <w:rFonts w:ascii="Noto Sans CJK SC" w:eastAsia="Noto Sans CJK SC" w:hAnsi="Noto Sans CJK SC" w:cs="Noto Sans CJK SC"/>
                <w:sz w:val="19"/>
              </w:rPr>
              <w:t xml:space="preserve"> PENDING → </w:t>
            </w:r>
            <w:proofErr w:type="spellStart"/>
            <w:r>
              <w:rPr>
                <w:rFonts w:ascii="Noto Sans CJK SC" w:eastAsia="Noto Sans CJK SC" w:hAnsi="Noto Sans CJK SC" w:cs="Noto Sans CJK SC"/>
                <w:sz w:val="19"/>
              </w:rPr>
              <w:t>后续进入接诊、检查、收费等正式就诊流程；未到院可转为已取消</w:t>
            </w:r>
            <w:proofErr w:type="spellEnd"/>
            <w:r>
              <w:rPr>
                <w:rFonts w:ascii="Noto Sans CJK SC" w:eastAsia="Noto Sans CJK SC" w:hAnsi="Noto Sans CJK SC" w:cs="Noto Sans CJK SC"/>
                <w:sz w:val="19"/>
              </w:rPr>
              <w:t xml:space="preserve"> CANCELLED</w:t>
            </w:r>
          </w:p>
        </w:tc>
      </w:tr>
    </w:tbl>
    <w:p w14:paraId="23511237" w14:textId="77777777" w:rsidR="00EE1659" w:rsidRDefault="00EE1659">
      <w:pPr>
        <w:spacing w:after="120" w:line="312" w:lineRule="auto"/>
      </w:pPr>
    </w:p>
    <w:p w14:paraId="78348B0A" w14:textId="77777777" w:rsidR="00EE1659" w:rsidRDefault="00000000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3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.4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数据关系说明</w:t>
      </w:r>
      <w:proofErr w:type="spellEnd"/>
    </w:p>
    <w:tbl>
      <w:tblPr>
        <w:tblStyle w:val="af4"/>
        <w:tblW w:w="884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351"/>
      </w:tblGrid>
      <w:tr w:rsidR="00EE1659" w14:paraId="1B1CF6CE" w14:textId="77777777">
        <w:trPr>
          <w:cantSplit/>
          <w:tblHeader/>
          <w:jc w:val="center"/>
        </w:trPr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C6EE47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关系</w:t>
            </w:r>
            <w:proofErr w:type="spellEnd"/>
          </w:p>
        </w:tc>
        <w:tc>
          <w:tcPr>
            <w:tcW w:w="635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AFE624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说明</w:t>
            </w:r>
            <w:proofErr w:type="spellEnd"/>
          </w:p>
        </w:tc>
      </w:tr>
      <w:tr w:rsidR="00EE1659" w14:paraId="57B5C951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4FCE6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患者与处方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6E902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一名患者可关联多条处方明细</w:t>
            </w:r>
          </w:p>
        </w:tc>
      </w:tr>
      <w:tr w:rsidR="00EE1659" w14:paraId="4555176D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F90F3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患者与检查单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CA0601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一名患者可关联多条检查记录</w:t>
            </w:r>
          </w:p>
        </w:tc>
      </w:tr>
      <w:tr w:rsidR="00EE1659" w14:paraId="572C850C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7079E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患者与床位</w:t>
            </w:r>
            <w:proofErr w:type="spellEnd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住院记录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0078F1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同一时点最多占用一个床位，但可形成多次住院历史</w:t>
            </w:r>
          </w:p>
        </w:tc>
      </w:tr>
      <w:tr w:rsidR="00EE1659" w14:paraId="725AEC92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912D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医生与患者队列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54E17B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一个医生对应一个接诊队列，队列长度可动态变化</w:t>
            </w:r>
          </w:p>
        </w:tc>
      </w:tr>
      <w:tr w:rsidR="00EE1659" w14:paraId="39759391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2826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药品与处方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21392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处方明细必须引用存在的药品记录</w:t>
            </w:r>
          </w:p>
        </w:tc>
      </w:tr>
      <w:tr w:rsidR="00EE1659" w14:paraId="5E74566A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AAFF1C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账号与角色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9C26B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一个账号对应一个主角色，角色决定菜单及操作权限</w:t>
            </w:r>
          </w:p>
        </w:tc>
      </w:tr>
      <w:tr w:rsidR="00EE1659" w14:paraId="73D8EA1F" w14:textId="77777777">
        <w:trPr>
          <w:cantSplit/>
          <w:jc w:val="center"/>
        </w:trPr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240EA7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9"/>
              </w:rPr>
              <w:t>患者与预约链表</w:t>
            </w:r>
            <w:proofErr w:type="spellEnd"/>
          </w:p>
        </w:tc>
        <w:tc>
          <w:tcPr>
            <w:tcW w:w="635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52F6F4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9"/>
                <w:lang w:eastAsia="zh-CN"/>
              </w:rPr>
              <w:t>一名患者可存在多次预约记录，同一预约节点仅对应一个日期时段和一个目标科室/医生</w:t>
            </w:r>
          </w:p>
        </w:tc>
      </w:tr>
    </w:tbl>
    <w:p w14:paraId="639A8E49" w14:textId="77777777" w:rsidR="00EE1659" w:rsidRDefault="00EE1659">
      <w:pPr>
        <w:spacing w:after="120" w:line="312" w:lineRule="auto"/>
        <w:rPr>
          <w:lang w:eastAsia="zh-CN"/>
        </w:rPr>
      </w:pPr>
    </w:p>
    <w:p w14:paraId="3B517D6E" w14:textId="77777777" w:rsidR="00EE1659" w:rsidRDefault="00000000">
      <w:pPr>
        <w:pStyle w:val="1"/>
        <w:spacing w:before="280" w:after="16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sz w:val="36"/>
          <w:lang w:eastAsia="zh-CN"/>
        </w:rPr>
        <w:t>4</w:t>
      </w:r>
      <w:r>
        <w:rPr>
          <w:rFonts w:ascii="Noto Sans CJK SC" w:eastAsia="Noto Sans CJK SC" w:hAnsi="Noto Sans CJK SC" w:cs="Noto Sans CJK SC"/>
          <w:sz w:val="36"/>
          <w:lang w:eastAsia="zh-CN"/>
        </w:rPr>
        <w:t>. 功能模块详细设计</w:t>
      </w:r>
    </w:p>
    <w:p w14:paraId="4045C8EA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.1 用户与权限管理</w:t>
      </w:r>
    </w:p>
    <w:p w14:paraId="50399EAF" w14:textId="77777777" w:rsidR="00EE1659" w:rsidRDefault="00000000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.1.1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该模块负责内部员工端的身份认证、账号维护、角色授权、个人资料维护和安全控制，是整个系统的访问入口。</w:t>
      </w:r>
    </w:p>
    <w:p w14:paraId="4D898C12" w14:textId="77777777" w:rsidR="00EE1659" w:rsidRDefault="00000000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.1.2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EE1659" w14:paraId="764E47D7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F68FB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B21E1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  <w:proofErr w:type="spellEnd"/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4F6D2A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B8F1F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  <w:proofErr w:type="spellEnd"/>
          </w:p>
        </w:tc>
      </w:tr>
      <w:tr w:rsidR="00EE1659" w14:paraId="5B8037A5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6F86F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lastRenderedPageBreak/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57F2F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员工登录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D0525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校验账号密码，密码输入支持掩码显示，连续输错三次可触发锁定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B1278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</w:p>
        </w:tc>
      </w:tr>
      <w:tr w:rsidR="00EE1659" w14:paraId="399F0B72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E39BAB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7CA16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角色权限控制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0751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按管理员、护士、医生、药师等角色开放不同菜单与操作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492862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</w:p>
        </w:tc>
      </w:tr>
      <w:tr w:rsidR="00EE1659" w14:paraId="72472E1A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6F812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E7945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员工资料维护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2CA9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管理员可维护员工姓名、角色、值班状态、在离职信息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92B56F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</w:p>
        </w:tc>
      </w:tr>
      <w:tr w:rsidR="00EE1659" w14:paraId="61C834E5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C07FE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F870E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动态排班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0248A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超级管理员可调整值班状态，并影响导诊路由的可用节点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674B5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</w:tbl>
    <w:p w14:paraId="58A219D2" w14:textId="77777777" w:rsidR="00EE1659" w:rsidRDefault="00EE1659">
      <w:pPr>
        <w:spacing w:after="120" w:line="312" w:lineRule="auto"/>
      </w:pPr>
    </w:p>
    <w:p w14:paraId="5DC564F4" w14:textId="77777777" w:rsidR="00EE1659" w:rsidRDefault="00000000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.1.3 业务规则：</w:t>
      </w:r>
      <w:r>
        <w:rPr>
          <w:rFonts w:cs="Noto Serif CJK SC"/>
          <w:lang w:eastAsia="zh-CN"/>
        </w:rPr>
        <w:t>员工</w:t>
      </w:r>
      <w:proofErr w:type="gramStart"/>
      <w:r>
        <w:rPr>
          <w:rFonts w:cs="Noto Serif CJK SC"/>
          <w:lang w:eastAsia="zh-CN"/>
        </w:rPr>
        <w:t>端必须</w:t>
      </w:r>
      <w:proofErr w:type="gramEnd"/>
      <w:r>
        <w:rPr>
          <w:rFonts w:cs="Noto Serif CJK SC"/>
          <w:lang w:eastAsia="zh-CN"/>
        </w:rPr>
        <w:t>通过权限验证后方可进入；值班状态改变后应同步更新导诊可选医生范围；所有权限变更和员工资料变更应保留操作记录。</w:t>
      </w:r>
    </w:p>
    <w:p w14:paraId="78BED268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.2 患者建档、预约与智能导诊</w:t>
      </w:r>
    </w:p>
    <w:p w14:paraId="4B9AE3F4" w14:textId="77777777" w:rsidR="00EE1659" w:rsidRDefault="00000000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.2.1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该模块由护士、前台或患者自助</w:t>
      </w:r>
      <w:proofErr w:type="gramStart"/>
      <w:r>
        <w:rPr>
          <w:rFonts w:cs="Noto Serif CJK SC"/>
          <w:lang w:eastAsia="zh-CN"/>
        </w:rPr>
        <w:t>端共同</w:t>
      </w:r>
      <w:proofErr w:type="gramEnd"/>
      <w:r>
        <w:rPr>
          <w:rFonts w:cs="Noto Serif CJK SC"/>
          <w:lang w:eastAsia="zh-CN"/>
        </w:rPr>
        <w:t>参与，负责患者基础信息录入、身份证号登记、预约链表维护、到院签到转挂号、科室推荐、急诊优先插队和历史欠费拦截。</w:t>
      </w:r>
    </w:p>
    <w:p w14:paraId="1027F15E" w14:textId="77777777" w:rsidR="00EE1659" w:rsidRDefault="00000000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.2.2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EE1659" w14:paraId="0D27700B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361F0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11644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  <w:proofErr w:type="spellEnd"/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025FE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AE3B58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  <w:proofErr w:type="spellEnd"/>
          </w:p>
        </w:tc>
      </w:tr>
      <w:tr w:rsidR="00EE1659" w14:paraId="1C943C97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021E01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45D532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患者建档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10A7EC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录入姓名、年龄、身份证号等基础信息，系统自动生成患者ID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6CA86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7137110F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E53263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CAEF62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智能导诊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E605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根据症状关键字推荐挂号科室，并按优先级排序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D2A600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  <w:tr w:rsidR="00EE1659" w14:paraId="66FEA7A2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965C17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7D112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排队挂号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FC7CE7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将患者加入目标医生队列，普通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患者按尾插入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队，也可由预约签到后自动转入队列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5069FB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  <w:tr w:rsidR="00EE1659" w14:paraId="19A830EE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1EFCE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998A2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急诊优先处理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1872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识别创伤、休克等高危症状时执行头插入队，实现急诊优先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1A7FDE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  <w:tr w:rsidR="00EE1659" w14:paraId="6DE69F67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9E6A9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C2D72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黑名单拦截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C5EE3B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若患者存在未结清历史账单，则挂号阶段直接预警并阻断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512434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7EB3F7BF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E1B51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AD7A7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预约登记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600AB7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按就诊日期、时段和目标科室/医生创建预约节点，加入预约链表管理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801A5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  <w:tr w:rsidR="00EE1659" w14:paraId="0F275CBE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344E4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7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ACB9D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预约查询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取消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61323B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支持按患者编号或身份证号查询预约记录，并在未签到前办理取消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10131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1D6FCD09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D9161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lastRenderedPageBreak/>
              <w:t>8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F2476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预约签到转挂号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67DD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患者到院后将预约节点转换为当日挂号记录，并同步更新医生队列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1652B6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</w:tbl>
    <w:p w14:paraId="65199F98" w14:textId="77777777" w:rsidR="00EE1659" w:rsidRDefault="00EE1659">
      <w:pPr>
        <w:spacing w:after="120" w:line="312" w:lineRule="auto"/>
      </w:pPr>
    </w:p>
    <w:p w14:paraId="230C7571" w14:textId="77777777" w:rsidR="00EE1659" w:rsidRDefault="00000000">
      <w:pPr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.2.3 业务规则：</w:t>
      </w:r>
      <w:r>
        <w:rPr>
          <w:rFonts w:cs="Noto Serif CJK SC"/>
          <w:lang w:eastAsia="zh-CN"/>
        </w:rPr>
        <w:t>建档前须校验患者是否存在失信记录及重复身份证号；预约节点需按日期和时间段写入预约链表，并控制同一医生/科室时段容量；已签到或</w:t>
      </w:r>
      <w:proofErr w:type="gramStart"/>
      <w:r>
        <w:rPr>
          <w:rFonts w:cs="Noto Serif CJK SC"/>
          <w:lang w:eastAsia="zh-CN"/>
        </w:rPr>
        <w:t>已过号</w:t>
      </w:r>
      <w:proofErr w:type="gramEnd"/>
      <w:r>
        <w:rPr>
          <w:rFonts w:cs="Noto Serif CJK SC"/>
          <w:lang w:eastAsia="zh-CN"/>
        </w:rPr>
        <w:t>预约不得直接取消；已签到、已过号、已完成及已失约的预约记录属于业务过程数据，不允许直接删除，应通过状态变更、历史归档和查询过滤方式管理；导诊推荐结果可由护士人工确认；急诊插队不受当前队列长度限制，但必须记录插队原因；患者姓名支持模糊查询。</w:t>
      </w:r>
    </w:p>
    <w:p w14:paraId="3002471E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.3 医生接诊与诊疗决策</w:t>
      </w:r>
    </w:p>
    <w:p w14:paraId="626F2649" w14:textId="77777777" w:rsidR="00EE1659" w:rsidRDefault="00000000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.3.1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该模块是门诊核心模块，医生在工作台完成接诊、查看病史和检查结果，并依据病情做出下一步决策。</w:t>
      </w:r>
    </w:p>
    <w:p w14:paraId="5D1C96EF" w14:textId="77777777" w:rsidR="00EE1659" w:rsidRDefault="00000000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.3.2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EE1659" w14:paraId="1BA99AF5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D7358D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E3D2F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  <w:proofErr w:type="spellEnd"/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EE218C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9B9CD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  <w:proofErr w:type="spellEnd"/>
          </w:p>
        </w:tc>
      </w:tr>
      <w:tr w:rsidR="00EE1659" w14:paraId="7532CD99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AA664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346E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接诊叫号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64644F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医生从自己的排队队列中接诊下一位患者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91AB7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0E73AAC2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64EB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7485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病史查看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6F9E88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读取患者历史就诊、检查和处方信息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218838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4FC743CF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6A82D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AF61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诊疗决策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304EE2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根据病情将患者转入结束就诊、开药、开检查或住院流程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F3594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2CF5467D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13C42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18492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状态更新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7B1A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根据诊疗结果更新患者状态机并写入流转记录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71AA0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</w:tbl>
    <w:p w14:paraId="589E057F" w14:textId="77777777" w:rsidR="00EE1659" w:rsidRDefault="00EE1659">
      <w:pPr>
        <w:spacing w:after="120" w:line="312" w:lineRule="auto"/>
      </w:pPr>
    </w:p>
    <w:p w14:paraId="4145BC0B" w14:textId="77777777" w:rsidR="00EE1659" w:rsidRDefault="00000000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.3.3 业务规则：</w:t>
      </w:r>
      <w:r>
        <w:rPr>
          <w:rFonts w:cs="Noto Serif CJK SC"/>
          <w:lang w:eastAsia="zh-CN"/>
        </w:rPr>
        <w:t>医生只能处理分配到本人队列中的患者；状态跃迁必须符合预定义规则；接诊完成后队列长度同步减</w:t>
      </w:r>
      <w:proofErr w:type="gramStart"/>
      <w:r>
        <w:rPr>
          <w:rFonts w:cs="Noto Serif CJK SC"/>
          <w:lang w:eastAsia="zh-CN"/>
        </w:rPr>
        <w:t>一</w:t>
      </w:r>
      <w:proofErr w:type="gramEnd"/>
      <w:r>
        <w:rPr>
          <w:rFonts w:cs="Noto Serif CJK SC"/>
          <w:lang w:eastAsia="zh-CN"/>
        </w:rPr>
        <w:t>。</w:t>
      </w:r>
    </w:p>
    <w:p w14:paraId="2B4BC2D8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.4 检查检验管理</w:t>
      </w:r>
    </w:p>
    <w:p w14:paraId="147EB1F0" w14:textId="77777777" w:rsidR="00EE1659" w:rsidRDefault="00000000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.4.1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当医生无法直接确诊时，可在本模块开具检查指令，并在检查结果返回后继续完成复诊分流。</w:t>
      </w:r>
    </w:p>
    <w:p w14:paraId="5B7CF304" w14:textId="77777777" w:rsidR="00EE1659" w:rsidRDefault="00000000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.4.2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EE1659" w14:paraId="4CB5E130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3CE72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3DE21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  <w:proofErr w:type="spellEnd"/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BD755A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4BBD9C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  <w:proofErr w:type="spellEnd"/>
          </w:p>
        </w:tc>
      </w:tr>
      <w:tr w:rsidR="00EE1659" w14:paraId="730882F6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CCE4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lastRenderedPageBreak/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D2131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开具检查单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44F0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生成检查单号、检查项目、执行科室和初始状态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C86CF4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检查子记录</w:t>
            </w:r>
            <w:proofErr w:type="spellEnd"/>
          </w:p>
        </w:tc>
      </w:tr>
      <w:tr w:rsidR="00EE1659" w14:paraId="0BE846F8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50BA8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D0245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检查状态维护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7D13E4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记录未做检查、已完成待回传、报告已出等状态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70F15C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检查子记录</w:t>
            </w:r>
            <w:proofErr w:type="spellEnd"/>
          </w:p>
        </w:tc>
      </w:tr>
      <w:tr w:rsidR="00EE1659" w14:paraId="6857E78D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744D3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83D5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检查结果录入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6725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写入报告文字，供医生后续复诊使用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8D9348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检查子记录</w:t>
            </w:r>
            <w:proofErr w:type="spellEnd"/>
          </w:p>
        </w:tc>
      </w:tr>
      <w:tr w:rsidR="00EE1659" w14:paraId="1251C856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5B077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3ACBC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复诊分流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A97AAD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根据结果进入开药、住院或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直接结束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流程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D3F459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</w:tbl>
    <w:p w14:paraId="667F4216" w14:textId="77777777" w:rsidR="00EE1659" w:rsidRDefault="00EE1659">
      <w:pPr>
        <w:spacing w:after="120" w:line="312" w:lineRule="auto"/>
      </w:pPr>
    </w:p>
    <w:p w14:paraId="3B1744B2" w14:textId="77777777" w:rsidR="00EE1659" w:rsidRDefault="00000000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.4.3 业务规则：</w:t>
      </w:r>
      <w:r>
        <w:rPr>
          <w:rFonts w:cs="Noto Serif CJK SC"/>
          <w:lang w:eastAsia="zh-CN"/>
        </w:rPr>
        <w:t>检查单号必须唯一；报告未出前患者不能进入最终结算；报告返回后必须再次由医生确认流向。</w:t>
      </w:r>
    </w:p>
    <w:p w14:paraId="06B3406D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.5 电子处方与收费结算</w:t>
      </w:r>
    </w:p>
    <w:p w14:paraId="25BB4E52" w14:textId="77777777" w:rsidR="00EE1659" w:rsidRDefault="00000000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.5.1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本模块负责处方开立、账单生成、</w:t>
      </w:r>
      <w:proofErr w:type="gramStart"/>
      <w:r>
        <w:rPr>
          <w:rFonts w:cs="Noto Serif CJK SC"/>
          <w:lang w:eastAsia="zh-CN"/>
        </w:rPr>
        <w:t>医</w:t>
      </w:r>
      <w:proofErr w:type="gramEnd"/>
      <w:r>
        <w:rPr>
          <w:rFonts w:cs="Noto Serif CJK SC"/>
          <w:lang w:eastAsia="zh-CN"/>
        </w:rPr>
        <w:t>保报销计算、患者账户扣款和电子凭证输出，是系统中与处方、收费和库存联系较紧密的模块。</w:t>
      </w:r>
    </w:p>
    <w:p w14:paraId="1DB86686" w14:textId="77777777" w:rsidR="00EE1659" w:rsidRDefault="00000000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.5.2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EE1659" w14:paraId="490825EA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41E823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36F2A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  <w:proofErr w:type="spellEnd"/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C800B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8DB0C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  <w:proofErr w:type="spellEnd"/>
          </w:p>
        </w:tc>
      </w:tr>
      <w:tr w:rsidR="00EE1659" w14:paraId="6B33584E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A3519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7D973A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电子处方开立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F343B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医生从药品库中选择药品并填写数量，可生成多条明细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23A30F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  <w:tr w:rsidR="00EE1659" w14:paraId="6D29E8B4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CF8AB8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97B5A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处方合法性校验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CE029E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校验药品存在性、数量为正整数、实时库存充足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470F7D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  <w:tr w:rsidR="00EE1659" w14:paraId="083B4ABE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1275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0233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医保报销计算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B45F6F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根据药品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医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保类别与患者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医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保档位计算统筹支付和个人自付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BDE65C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1AB0A039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EFD0A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2E544F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账单结算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650ED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从患者账户余额中扣除自付金额，生成缴费结果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F784DC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21A74E68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F7C4F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508EC2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凭证打印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导出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817AD3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按文本文件生成电子病历与发票凭证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51BC07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</w:p>
        </w:tc>
      </w:tr>
    </w:tbl>
    <w:p w14:paraId="2A77BAFB" w14:textId="77777777" w:rsidR="00EE1659" w:rsidRDefault="00EE1659">
      <w:pPr>
        <w:spacing w:after="120" w:line="312" w:lineRule="auto"/>
      </w:pPr>
    </w:p>
    <w:p w14:paraId="4E4D08CC" w14:textId="77777777" w:rsidR="00EE1659" w:rsidRDefault="00000000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.5.3 业务规则：</w:t>
      </w:r>
      <w:r>
        <w:rPr>
          <w:rFonts w:cs="Noto Serif CJK SC"/>
          <w:lang w:eastAsia="zh-CN"/>
        </w:rPr>
        <w:t>结算前不得发药；结算时不允许透支；</w:t>
      </w:r>
      <w:proofErr w:type="gramStart"/>
      <w:r>
        <w:rPr>
          <w:rFonts w:cs="Noto Serif CJK SC"/>
          <w:lang w:eastAsia="zh-CN"/>
        </w:rPr>
        <w:t>医</w:t>
      </w:r>
      <w:proofErr w:type="gramEnd"/>
      <w:r>
        <w:rPr>
          <w:rFonts w:cs="Noto Serif CJK SC"/>
          <w:lang w:eastAsia="zh-CN"/>
        </w:rPr>
        <w:t>保引擎</w:t>
      </w:r>
      <w:proofErr w:type="gramStart"/>
      <w:r>
        <w:rPr>
          <w:rFonts w:cs="Noto Serif CJK SC"/>
          <w:lang w:eastAsia="zh-CN"/>
        </w:rPr>
        <w:t>需支持</w:t>
      </w:r>
      <w:proofErr w:type="gramEnd"/>
      <w:r>
        <w:rPr>
          <w:rFonts w:cs="Noto Serif CJK SC"/>
          <w:lang w:eastAsia="zh-CN"/>
        </w:rPr>
        <w:t>甲类、乙类和</w:t>
      </w:r>
      <w:proofErr w:type="gramStart"/>
      <w:r>
        <w:rPr>
          <w:rFonts w:cs="Noto Serif CJK SC"/>
          <w:lang w:eastAsia="zh-CN"/>
        </w:rPr>
        <w:t>自费等分级</w:t>
      </w:r>
      <w:proofErr w:type="gramEnd"/>
      <w:r>
        <w:rPr>
          <w:rFonts w:cs="Noto Serif CJK SC"/>
          <w:lang w:eastAsia="zh-CN"/>
        </w:rPr>
        <w:t>计算；处方一旦进入已缴费状态，不允许直接删除，只能走作废或追溯流程。</w:t>
      </w:r>
    </w:p>
    <w:p w14:paraId="7C575D3C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.6 药房与库存管理</w:t>
      </w:r>
    </w:p>
    <w:p w14:paraId="3EA0D2EA" w14:textId="77777777" w:rsidR="00EE1659" w:rsidRDefault="00000000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.6.1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该模块负责药品</w:t>
      </w:r>
      <w:proofErr w:type="gramStart"/>
      <w:r>
        <w:rPr>
          <w:rFonts w:cs="Noto Serif CJK SC"/>
          <w:lang w:eastAsia="zh-CN"/>
        </w:rPr>
        <w:t>主数据</w:t>
      </w:r>
      <w:proofErr w:type="gramEnd"/>
      <w:r>
        <w:rPr>
          <w:rFonts w:cs="Noto Serif CJK SC"/>
          <w:lang w:eastAsia="zh-CN"/>
        </w:rPr>
        <w:t>维护、库存管理、发药联动、预警巡检及模糊搜索。</w:t>
      </w:r>
    </w:p>
    <w:p w14:paraId="3AC82842" w14:textId="77777777" w:rsidR="00EE1659" w:rsidRDefault="00000000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lastRenderedPageBreak/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.6.2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EE1659" w14:paraId="50E655B1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D503B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BBC2A0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  <w:proofErr w:type="spellEnd"/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2629C5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D6CDE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  <w:proofErr w:type="spellEnd"/>
          </w:p>
        </w:tc>
      </w:tr>
      <w:tr w:rsidR="00EE1659" w14:paraId="1176CCCB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72475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286904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药品档案维护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519B10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新增、修改、下架药品，并维护名称、单价、库存、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医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保分类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B6A221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  <w:tr w:rsidR="00EE1659" w14:paraId="4A6BF47D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B4484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A03B5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发药联动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116C13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患者已缴费后，药房自动接收发药任务并扣减对应库存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BC4DC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</w:p>
        </w:tc>
      </w:tr>
      <w:tr w:rsidR="00EE1659" w14:paraId="13691880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F4953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CB225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低库存预警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4B09BC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筛选库存低于安全阈值的药品并在大屏提示补货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C15867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  <w:tr w:rsidR="00EE1659" w14:paraId="6547AA00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DD9900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437F2C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近效期巡检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72A395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扫描即将到期药品，支持一键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批量下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架转入回收站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A7AD9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  <w:tr w:rsidR="00EE1659" w14:paraId="5BD39190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51B3AB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666FA7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模糊搜索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D62CE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支持中文关键字或拼音首字母缩写进行药品检索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85DF47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</w:tbl>
    <w:p w14:paraId="5E843B4B" w14:textId="77777777" w:rsidR="00EE1659" w:rsidRDefault="00EE1659">
      <w:pPr>
        <w:spacing w:after="120" w:line="312" w:lineRule="auto"/>
      </w:pPr>
    </w:p>
    <w:p w14:paraId="11E3A15D" w14:textId="77777777" w:rsidR="00EE1659" w:rsidRDefault="00000000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.6.3 业务规则：</w:t>
      </w:r>
      <w:r>
        <w:rPr>
          <w:rFonts w:cs="Noto Serif CJK SC"/>
          <w:lang w:eastAsia="zh-CN"/>
        </w:rPr>
        <w:t>发药前必须校验已缴费状态；库存不足时</w:t>
      </w:r>
      <w:proofErr w:type="gramStart"/>
      <w:r>
        <w:rPr>
          <w:rFonts w:cs="Noto Serif CJK SC"/>
          <w:lang w:eastAsia="zh-CN"/>
        </w:rPr>
        <w:t>不</w:t>
      </w:r>
      <w:proofErr w:type="gramEnd"/>
      <w:r>
        <w:rPr>
          <w:rFonts w:cs="Noto Serif CJK SC"/>
          <w:lang w:eastAsia="zh-CN"/>
        </w:rPr>
        <w:t>得出库；下架或删除优先采用软删除机制，以便恢复。</w:t>
      </w:r>
    </w:p>
    <w:p w14:paraId="64B21C96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.7 住院与床位动态调度</w:t>
      </w:r>
    </w:p>
    <w:p w14:paraId="1FFFA25A" w14:textId="77777777" w:rsidR="00EE1659" w:rsidRDefault="00000000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.7.1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该模块负责住院患者的床位分配、住院记录建立、押金管理、日结计费和出院释放。</w:t>
      </w:r>
    </w:p>
    <w:p w14:paraId="2D0413D7" w14:textId="77777777" w:rsidR="00EE1659" w:rsidRDefault="00000000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.7.2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EE1659" w14:paraId="130166AC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79DAFA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26151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  <w:proofErr w:type="spellEnd"/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EC389D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44D738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  <w:proofErr w:type="spellEnd"/>
          </w:p>
        </w:tc>
      </w:tr>
      <w:tr w:rsidR="00EE1659" w14:paraId="67F314AC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CC9A78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4EBA1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住院登记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61604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为重症或需手术患者生成住院流水号并建立住院记录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C7757C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proofErr w:type="spellEnd"/>
          </w:p>
        </w:tc>
      </w:tr>
      <w:tr w:rsidR="00EE1659" w14:paraId="76A993BC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D09C9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1D552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床位分配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58EA8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依据病情级别分配普通病房或 ICU，维护占用状态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9EE59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InpatientRecord</w:t>
            </w:r>
            <w:proofErr w:type="spellEnd"/>
          </w:p>
        </w:tc>
      </w:tr>
      <w:tr w:rsidR="00EE1659" w14:paraId="5A16D0C1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959778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E0C052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押金管理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EC895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记录押金余额，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支持续充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和余额校验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A1B7D8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InpatientRecord</w:t>
            </w:r>
            <w:proofErr w:type="spellEnd"/>
          </w:p>
        </w:tc>
      </w:tr>
      <w:tr w:rsidR="00EE1659" w14:paraId="03BF8F3F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535C8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1237E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日结计费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F893D4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按病房费率逐日扣减押金，并累计已住天数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4C1B48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InpatientRecord</w:t>
            </w:r>
            <w:proofErr w:type="spellEnd"/>
          </w:p>
        </w:tc>
      </w:tr>
      <w:tr w:rsidR="00EE1659" w14:paraId="74F736CE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E7218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F0AD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转床与出院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0CF07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支持跨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病区转床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、康复出院和床位释放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2F3FE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</w:tbl>
    <w:p w14:paraId="4AFE6D61" w14:textId="77777777" w:rsidR="00EE1659" w:rsidRDefault="00EE1659">
      <w:pPr>
        <w:spacing w:after="120" w:line="312" w:lineRule="auto"/>
      </w:pPr>
    </w:p>
    <w:p w14:paraId="1DB6F57C" w14:textId="77777777" w:rsidR="00EE1659" w:rsidRDefault="00000000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.7.3 业务规则：</w:t>
      </w:r>
      <w:r>
        <w:rPr>
          <w:rFonts w:cs="Noto Serif CJK SC"/>
          <w:lang w:eastAsia="zh-CN"/>
        </w:rPr>
        <w:t>床位分配必须选择空闲床位；押金余额不足时应触发暂停</w:t>
      </w:r>
      <w:proofErr w:type="gramStart"/>
      <w:r>
        <w:rPr>
          <w:rFonts w:cs="Noto Serif CJK SC"/>
          <w:lang w:eastAsia="zh-CN"/>
        </w:rPr>
        <w:t>后续扣费并</w:t>
      </w:r>
      <w:proofErr w:type="gramEnd"/>
      <w:r>
        <w:rPr>
          <w:rFonts w:cs="Noto Serif CJK SC"/>
          <w:lang w:eastAsia="zh-CN"/>
        </w:rPr>
        <w:t>提醒并预警；患者出院后床位必须立即释放，住院状态同步变更为已完成。</w:t>
      </w:r>
    </w:p>
    <w:p w14:paraId="0EF46852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lastRenderedPageBreak/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.8 患者自助终端</w:t>
      </w:r>
    </w:p>
    <w:p w14:paraId="5152D633" w14:textId="77777777" w:rsidR="00EE1659" w:rsidRDefault="00000000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 xml:space="preserve">4.8.1 </w:t>
      </w: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模块说明</w:t>
      </w: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br/>
      </w: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患者自助端模拟医院大厅自助机，兼顾操作方便和隐私保护。患者可进行预约查询、账单查看、自助缴费和满意度评价；查阅病历、处方和检查结果时，必须输入患者编号并核验身份证号后方可访问。</w:t>
      </w:r>
    </w:p>
    <w:p w14:paraId="71F03625" w14:textId="77777777" w:rsidR="00EE1659" w:rsidRDefault="00000000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.8.2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EE1659" w14:paraId="35217EFF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5A1E8E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5303D4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  <w:proofErr w:type="spellEnd"/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6B87A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FFFB5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  <w:proofErr w:type="spellEnd"/>
          </w:p>
        </w:tc>
      </w:tr>
      <w:tr w:rsidR="00EE1659" w14:paraId="0E0051AF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11D7F9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97556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个人病历查询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44A7A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按患者编号并结合身份证号核验后查看本次及历史就诊信息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9A0009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3BB74F20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4A5627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D7FD1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处方明细查询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1657C4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在身份核验通过后查看药品名称、数量、金额和待发药状态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31DB4F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</w:p>
        </w:tc>
      </w:tr>
      <w:tr w:rsidR="00EE1659" w14:paraId="48FFF499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347E9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A5B7C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账单查询与自助缴费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4737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展示应付金额、报销金额和实付金额，并完成扣款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EC81E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1FA71923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77949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4A7FC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凭证打印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53D2672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导出电子病历与收费凭证文本文件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F8AA39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</w:p>
        </w:tc>
      </w:tr>
      <w:tr w:rsidR="00EE1659" w14:paraId="0B138C3C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7C11AE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BF225D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预约查询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96480B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查看预约日期、时段、目标科室/医生及当前预约状态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568405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0B168251" w14:textId="77777777">
        <w:trPr>
          <w:jc w:val="center"/>
        </w:trPr>
        <w:tc>
          <w:tcPr>
            <w:tcW w:w="511" w:type="dxa"/>
            <w:vAlign w:val="center"/>
          </w:tcPr>
          <w:p w14:paraId="07F79A2A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hAnsi="Noto Sans CJK SC"/>
                <w:sz w:val="18"/>
              </w:rPr>
              <w:t>6</w:t>
            </w:r>
          </w:p>
        </w:tc>
        <w:tc>
          <w:tcPr>
            <w:tcW w:w="1701" w:type="dxa"/>
            <w:vAlign w:val="center"/>
          </w:tcPr>
          <w:p w14:paraId="40E1F1DC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hAnsi="Noto Sans CJK SC"/>
                <w:sz w:val="18"/>
              </w:rPr>
              <w:t>满意度评价</w:t>
            </w:r>
            <w:proofErr w:type="spellEnd"/>
          </w:p>
        </w:tc>
        <w:tc>
          <w:tcPr>
            <w:tcW w:w="4649" w:type="dxa"/>
            <w:vAlign w:val="center"/>
          </w:tcPr>
          <w:p w14:paraId="37084C08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hAnsi="Noto Sans CJK SC"/>
                <w:sz w:val="18"/>
                <w:lang w:eastAsia="zh-CN"/>
              </w:rPr>
              <w:t>患者在完成本次就诊后可对服务过程进行星级评分或文字反馈</w:t>
            </w:r>
          </w:p>
        </w:tc>
        <w:tc>
          <w:tcPr>
            <w:tcW w:w="2494" w:type="dxa"/>
            <w:vAlign w:val="center"/>
          </w:tcPr>
          <w:p w14:paraId="545990D8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hAnsi="Noto Sans CJK SC"/>
                <w:sz w:val="18"/>
              </w:rPr>
              <w:t>PatientNode</w:t>
            </w:r>
            <w:proofErr w:type="spellEnd"/>
          </w:p>
        </w:tc>
      </w:tr>
    </w:tbl>
    <w:p w14:paraId="79921AB7" w14:textId="77777777" w:rsidR="00EE1659" w:rsidRDefault="00000000">
      <w:pPr>
        <w:spacing w:before="80"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 xml:space="preserve">4.8.3 </w:t>
      </w: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业务规则：患者查阅病历、处方和检查结果时，必须输入患者编号并校验身份证号；身份证号在界面展示时仅显示脱敏信息；连续核验失败时应转人工窗口处理，不得直接开放病历内容；满意度评价仅限本次就诊已完成后提交，每次就诊记录原则上仅允许评价一次。</w:t>
      </w:r>
    </w:p>
    <w:p w14:paraId="7517CEA5" w14:textId="77777777" w:rsidR="00EE1659" w:rsidRDefault="00000000">
      <w:pPr>
        <w:pStyle w:val="21"/>
        <w:spacing w:before="160" w:after="12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  <w:lang w:eastAsia="zh-CN"/>
        </w:rPr>
        <w:t>.9 管理统计与运行监控</w:t>
      </w:r>
    </w:p>
    <w:p w14:paraId="2D5F8D00" w14:textId="77777777" w:rsidR="00EE1659" w:rsidRDefault="00000000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 xml:space="preserve">4.9.1 </w:t>
      </w: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模块说明</w:t>
      </w: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br/>
      </w: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该模块面向管理员，以纯文本大屏或统计面板形式展示系统整体运转情况，帮助管理员查看系统运行情况、异常信息及患者满意度反馈。</w:t>
      </w:r>
    </w:p>
    <w:p w14:paraId="45B0F29F" w14:textId="77777777" w:rsidR="00EE1659" w:rsidRDefault="00000000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.9.2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监控项清单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EE1659" w14:paraId="357DE847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88B64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E835B2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监控项</w:t>
            </w:r>
            <w:proofErr w:type="spellEnd"/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60DA9D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AF708F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  <w:proofErr w:type="spellEnd"/>
          </w:p>
        </w:tc>
      </w:tr>
      <w:tr w:rsidR="00EE1659" w14:paraId="0F917941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44CCD3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29D1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资源预警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020892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显示低库存药品、床位紧张、欠费患者等预警信息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0FBB4D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InpatientRecord</w:t>
            </w:r>
            <w:proofErr w:type="spellEnd"/>
          </w:p>
        </w:tc>
      </w:tr>
      <w:tr w:rsidR="00EE1659" w14:paraId="2E027293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564E4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5C541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负载监控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311AE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统计各科室医生排队人数、当前待诊人数和完成情况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A2ECE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1A3F0E4D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F22DC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lastRenderedPageBreak/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D3AE06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hAnsi="Noto Sans CJK SC"/>
                <w:sz w:val="18"/>
              </w:rPr>
              <w:t>状态统计与评价汇总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7D78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hAnsi="Noto Sans CJK SC"/>
                <w:sz w:val="18"/>
                <w:lang w:eastAsia="zh-CN"/>
              </w:rPr>
              <w:t>对待诊、已缴费、已完结、住院中等状态进行数量对比，并汇总患者满意度评价结果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A4041F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hAnsi="Noto Sans CJK SC"/>
                <w:sz w:val="18"/>
              </w:rPr>
              <w:t>PatientNode</w:t>
            </w:r>
            <w:proofErr w:type="spellEnd"/>
          </w:p>
        </w:tc>
      </w:tr>
      <w:tr w:rsidR="00EE1659" w14:paraId="64E22393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46F2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F9C49A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人员资料查看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F804B7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查看医生、护士等员工信息和排班情况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D9AD82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</w:tr>
      <w:tr w:rsidR="00EE1659" w14:paraId="65367FEA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BA5F4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9A5C87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传染病异常提醒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C8D8B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监测发烧、咳嗽等症状数量激增并触发预警广播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2EF9EB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</w:tbl>
    <w:p w14:paraId="76D62226" w14:textId="77777777" w:rsidR="00EE1659" w:rsidRDefault="00EE1659">
      <w:pPr>
        <w:spacing w:after="120" w:line="312" w:lineRule="auto"/>
      </w:pPr>
    </w:p>
    <w:p w14:paraId="0FE90C76" w14:textId="77777777" w:rsidR="00EE1659" w:rsidRDefault="00000000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4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.10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数据恢复与安全管理</w:t>
      </w:r>
      <w:proofErr w:type="spellEnd"/>
    </w:p>
    <w:p w14:paraId="7A8FB9B2" w14:textId="77777777" w:rsidR="00EE1659" w:rsidRDefault="00000000">
      <w:pPr>
        <w:spacing w:after="120"/>
        <w:rPr>
          <w:lang w:eastAsia="zh-CN"/>
        </w:rPr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t>.10.1 模块说明</w:t>
      </w:r>
      <w:r>
        <w:rPr>
          <w:rFonts w:ascii="Noto Sans CJK SC" w:eastAsia="Noto Sans CJK SC" w:hAnsi="Noto Sans CJK SC" w:cs="Noto Sans CJK SC"/>
          <w:b/>
          <w:color w:val="1F4E79"/>
          <w:lang w:eastAsia="zh-CN"/>
        </w:rPr>
        <w:br/>
      </w:r>
      <w:r>
        <w:rPr>
          <w:rFonts w:cs="Noto Serif CJK SC"/>
          <w:lang w:eastAsia="zh-CN"/>
        </w:rPr>
        <w:t>本模块用于增强系统的容错能力和安全性，减少误删数据、恶意逃单和错误输入带来的业务风险。</w:t>
      </w:r>
    </w:p>
    <w:p w14:paraId="76D3CFA8" w14:textId="77777777" w:rsidR="00EE1659" w:rsidRDefault="00000000">
      <w:pPr>
        <w:spacing w:before="160" w:after="80"/>
      </w:pPr>
      <w:r>
        <w:rPr>
          <w:rFonts w:ascii="Noto Sans CJK SC" w:eastAsia="宋体" w:hAnsi="Noto Sans CJK SC" w:cs="Noto Sans CJK SC" w:hint="eastAsia"/>
          <w:b/>
          <w:color w:val="1F4E79"/>
          <w:lang w:eastAsia="zh-CN"/>
        </w:rPr>
        <w:t>4</w:t>
      </w:r>
      <w:r>
        <w:rPr>
          <w:rFonts w:ascii="Noto Sans CJK SC" w:eastAsia="Noto Sans CJK SC" w:hAnsi="Noto Sans CJK SC" w:cs="Noto Sans CJK SC"/>
          <w:b/>
          <w:color w:val="1F4E79"/>
        </w:rPr>
        <w:t xml:space="preserve">.10.2 </w:t>
      </w:r>
      <w:proofErr w:type="spellStart"/>
      <w:r>
        <w:rPr>
          <w:rFonts w:ascii="Noto Sans CJK SC" w:eastAsia="Noto Sans CJK SC" w:hAnsi="Noto Sans CJK SC" w:cs="Noto Sans CJK SC"/>
          <w:b/>
          <w:color w:val="1F4E79"/>
        </w:rPr>
        <w:t>功能项清单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4649"/>
        <w:gridCol w:w="2494"/>
      </w:tblGrid>
      <w:tr w:rsidR="00EE1659" w14:paraId="2681E578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D252BF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BD46D3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功能项</w:t>
            </w:r>
            <w:proofErr w:type="spellEnd"/>
          </w:p>
        </w:tc>
        <w:tc>
          <w:tcPr>
            <w:tcW w:w="4649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52D389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主要说明</w:t>
            </w:r>
            <w:proofErr w:type="spellEnd"/>
          </w:p>
        </w:tc>
        <w:tc>
          <w:tcPr>
            <w:tcW w:w="2494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A022B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涉及数据</w:t>
            </w:r>
            <w:proofErr w:type="spellEnd"/>
          </w:p>
        </w:tc>
      </w:tr>
      <w:tr w:rsidR="00EE1659" w14:paraId="6C7EFFE0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CE8C3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A60B7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输入异常拦截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ACFC70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对乱码、越界、格式错误输入进行拦截并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提示重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输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D11C1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全局输入</w:t>
            </w:r>
            <w:proofErr w:type="spellEnd"/>
          </w:p>
        </w:tc>
      </w:tr>
      <w:tr w:rsidR="00EE1659" w14:paraId="6EAAE224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B260A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5F3C9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软删除回收站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A4BA2A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删除操作不直接释放内存，而是转移至回收站链表供恢复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86850C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  <w:t>等</w:t>
            </w:r>
          </w:p>
        </w:tc>
      </w:tr>
      <w:tr w:rsidR="00EE1659" w14:paraId="1CFA6DF5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B2810B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0D4BE6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黑名单管理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5ACA5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对历史逃单患者进行挂号拦截和补缴提示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CF39C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</w:tr>
      <w:tr w:rsidR="00EE1659" w14:paraId="2229D8B4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91204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14FE44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密码错误锁定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B563D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连续输错三次密码触发时间锁定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D82C58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</w:p>
        </w:tc>
      </w:tr>
      <w:tr w:rsidR="00EE1659" w14:paraId="1BC003F7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6B35BA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F8ED39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操作追踪</w:t>
            </w:r>
            <w:proofErr w:type="spellEnd"/>
          </w:p>
        </w:tc>
        <w:tc>
          <w:tcPr>
            <w:tcW w:w="4649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17695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对删除、恢复、结算、发药、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转床等</w:t>
            </w:r>
            <w:proofErr w:type="gramEnd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关键动作记录日志</w:t>
            </w:r>
          </w:p>
        </w:tc>
        <w:tc>
          <w:tcPr>
            <w:tcW w:w="249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1EE18F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日志记录</w:t>
            </w:r>
            <w:proofErr w:type="spellEnd"/>
          </w:p>
        </w:tc>
      </w:tr>
    </w:tbl>
    <w:p w14:paraId="3064EC7A" w14:textId="77777777" w:rsidR="00EE1659" w:rsidRDefault="00EE1659">
      <w:pPr>
        <w:spacing w:after="120" w:line="312" w:lineRule="auto"/>
      </w:pPr>
    </w:p>
    <w:p w14:paraId="2AD0E4AE" w14:textId="77777777" w:rsidR="00EE1659" w:rsidRDefault="00000000">
      <w:pPr>
        <w:pStyle w:val="1"/>
        <w:spacing w:before="280" w:after="160" w:line="312" w:lineRule="auto"/>
      </w:pPr>
      <w:r>
        <w:rPr>
          <w:rFonts w:ascii="Noto Sans CJK SC" w:eastAsia="宋体" w:hAnsi="Noto Sans CJK SC" w:cs="Noto Sans CJK SC" w:hint="eastAsia"/>
          <w:sz w:val="36"/>
          <w:lang w:eastAsia="zh-CN"/>
        </w:rPr>
        <w:t>5</w:t>
      </w:r>
      <w:r>
        <w:rPr>
          <w:rFonts w:ascii="Noto Sans CJK SC" w:eastAsia="Noto Sans CJK SC" w:hAnsi="Noto Sans CJK SC" w:cs="Noto Sans CJK SC"/>
          <w:sz w:val="36"/>
        </w:rPr>
        <w:t xml:space="preserve">. </w:t>
      </w:r>
      <w:proofErr w:type="spellStart"/>
      <w:r>
        <w:rPr>
          <w:rFonts w:ascii="Noto Sans CJK SC" w:eastAsia="Noto Sans CJK SC" w:hAnsi="Noto Sans CJK SC" w:cs="Noto Sans CJK SC"/>
          <w:sz w:val="36"/>
        </w:rPr>
        <w:t>功能与数据关系说明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511"/>
        <w:gridCol w:w="1701"/>
        <w:gridCol w:w="2721"/>
        <w:gridCol w:w="4422"/>
      </w:tblGrid>
      <w:tr w:rsidR="00EE1659" w14:paraId="677E79D2" w14:textId="77777777">
        <w:trPr>
          <w:cantSplit/>
          <w:tblHeader/>
          <w:jc w:val="center"/>
        </w:trPr>
        <w:tc>
          <w:tcPr>
            <w:tcW w:w="51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E1B151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序号</w:t>
            </w:r>
            <w:proofErr w:type="spellEnd"/>
          </w:p>
        </w:tc>
        <w:tc>
          <w:tcPr>
            <w:tcW w:w="170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C3C8E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功能模块</w:t>
            </w:r>
            <w:proofErr w:type="spellEnd"/>
          </w:p>
        </w:tc>
        <w:tc>
          <w:tcPr>
            <w:tcW w:w="272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8BDC0C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主要数据对象</w:t>
            </w:r>
            <w:proofErr w:type="spellEnd"/>
          </w:p>
        </w:tc>
        <w:tc>
          <w:tcPr>
            <w:tcW w:w="4422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855E47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典型数据操作</w:t>
            </w:r>
            <w:proofErr w:type="spellEnd"/>
          </w:p>
        </w:tc>
      </w:tr>
      <w:tr w:rsidR="00EE1659" w14:paraId="4D5542E1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4632F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2E0E3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用户与权限管理</w:t>
            </w:r>
            <w:proofErr w:type="spellEnd"/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33B0E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AccountNode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5D460E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新增员工、修改角色、校验登录、更新排班</w:t>
            </w:r>
          </w:p>
        </w:tc>
      </w:tr>
      <w:tr w:rsidR="00EE1659" w14:paraId="4E7BEEEE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F389A1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2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3C1CD" w14:textId="77777777" w:rsidR="00EE1659" w:rsidRDefault="00000000">
            <w:pPr>
              <w:spacing w:after="0"/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患者建档、预约与导诊</w:t>
            </w:r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5EA6EB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6703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新增患者、录入身份证号、维护预约节点、分配队列、更新优先级、查询历史欠费</w:t>
            </w:r>
          </w:p>
        </w:tc>
      </w:tr>
      <w:tr w:rsidR="00EE1659" w14:paraId="2FF29795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A117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3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C65A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医生接诊</w:t>
            </w:r>
            <w:proofErr w:type="spellEnd"/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5BC8B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F15C3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更新状态、写入诊断结果、读取病史</w:t>
            </w:r>
          </w:p>
        </w:tc>
      </w:tr>
      <w:tr w:rsidR="00EE1659" w14:paraId="3D78132D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ADFC62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lastRenderedPageBreak/>
              <w:t>4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B7F97F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检查检验</w:t>
            </w:r>
            <w:proofErr w:type="spellEnd"/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B31F6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检查子记录</w:t>
            </w:r>
            <w:proofErr w:type="spellEnd"/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88661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新增检查单、更新报告、更新检查状态</w:t>
            </w:r>
          </w:p>
        </w:tc>
      </w:tr>
      <w:tr w:rsidR="00EE1659" w14:paraId="0CD5C5E7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847A51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5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554E83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电子处方与收费</w:t>
            </w:r>
            <w:proofErr w:type="spellEnd"/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1F6AB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50DA5B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新增处方、计算账单、扣减余额</w:t>
            </w:r>
          </w:p>
        </w:tc>
      </w:tr>
      <w:tr w:rsidR="00EE1659" w14:paraId="46A12CAD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5F787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6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C5A9E4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药房与库存</w:t>
            </w:r>
            <w:proofErr w:type="spellEnd"/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38457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C8F663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查询库存、发药扣减、预警巡检、</w:t>
            </w:r>
            <w:proofErr w:type="gramStart"/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下架转回收站</w:t>
            </w:r>
            <w:proofErr w:type="gramEnd"/>
          </w:p>
        </w:tc>
      </w:tr>
      <w:tr w:rsidR="00EE1659" w14:paraId="3B30B22B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3BB43A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7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DE491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住院与床位</w:t>
            </w:r>
            <w:proofErr w:type="spellEnd"/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B68429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InpatientRecord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F911E8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分配床位、扣减押金、释放床位、更新住院状态</w:t>
            </w:r>
          </w:p>
        </w:tc>
      </w:tr>
      <w:tr w:rsidR="00EE1659" w14:paraId="3FBFBCDC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3000FF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8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A32DA0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患者自助终端</w:t>
            </w:r>
            <w:proofErr w:type="spellEnd"/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1A17B0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AppointmentNode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PrescriptionNode</w:t>
            </w:r>
            <w:proofErr w:type="spellEnd"/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B7621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hAnsi="Noto Sans CJK SC"/>
                <w:sz w:val="18"/>
                <w:lang w:eastAsia="zh-CN"/>
              </w:rPr>
              <w:t>预约查询、身份核验、查询病历、缴费、提交满意度评价、打印凭证</w:t>
            </w:r>
          </w:p>
        </w:tc>
      </w:tr>
      <w:tr w:rsidR="00EE1659" w14:paraId="3A124082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BD1AD7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9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BB788F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管理统计</w:t>
            </w:r>
            <w:proofErr w:type="spellEnd"/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CC03F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DoctorNode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MedicineNode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WardNode</w:t>
            </w:r>
            <w:proofErr w:type="spellEnd"/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7F080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统计、预警、趋势展示</w:t>
            </w:r>
          </w:p>
        </w:tc>
      </w:tr>
      <w:tr w:rsidR="00EE1659" w14:paraId="2D6735CF" w14:textId="77777777">
        <w:trPr>
          <w:cantSplit/>
          <w:jc w:val="center"/>
        </w:trPr>
        <w:tc>
          <w:tcPr>
            <w:tcW w:w="51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4190A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10</w:t>
            </w:r>
          </w:p>
        </w:tc>
        <w:tc>
          <w:tcPr>
            <w:tcW w:w="170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6E67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数据恢复与安全管理</w:t>
            </w:r>
            <w:proofErr w:type="spellEnd"/>
          </w:p>
        </w:tc>
        <w:tc>
          <w:tcPr>
            <w:tcW w:w="272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D4BCAD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回收站链表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日志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br/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PatientNode</w:t>
            </w:r>
            <w:proofErr w:type="spellEnd"/>
          </w:p>
        </w:tc>
        <w:tc>
          <w:tcPr>
            <w:tcW w:w="4422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56F0F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8"/>
                <w:lang w:eastAsia="zh-CN"/>
              </w:rPr>
              <w:t>软删除、恢复、黑名单拦截、审计追踪</w:t>
            </w:r>
          </w:p>
        </w:tc>
      </w:tr>
    </w:tbl>
    <w:p w14:paraId="6B880643" w14:textId="77777777" w:rsidR="00EE1659" w:rsidRDefault="00EE1659">
      <w:pPr>
        <w:spacing w:after="120" w:line="312" w:lineRule="auto"/>
        <w:rPr>
          <w:lang w:eastAsia="zh-CN"/>
        </w:rPr>
      </w:pPr>
    </w:p>
    <w:p w14:paraId="5C651DCB" w14:textId="77777777" w:rsidR="00EE1659" w:rsidRDefault="00000000">
      <w:pPr>
        <w:pStyle w:val="1"/>
        <w:spacing w:before="280" w:after="160" w:line="312" w:lineRule="auto"/>
      </w:pPr>
      <w:r>
        <w:rPr>
          <w:rFonts w:ascii="Noto Sans CJK SC" w:eastAsia="宋体" w:hAnsi="Noto Sans CJK SC" w:cs="Noto Sans CJK SC" w:hint="eastAsia"/>
          <w:sz w:val="36"/>
          <w:lang w:eastAsia="zh-CN"/>
        </w:rPr>
        <w:t>6</w:t>
      </w:r>
      <w:r>
        <w:rPr>
          <w:rFonts w:ascii="Noto Sans CJK SC" w:eastAsia="Noto Sans CJK SC" w:hAnsi="Noto Sans CJK SC" w:cs="Noto Sans CJK SC"/>
          <w:sz w:val="36"/>
        </w:rPr>
        <w:t xml:space="preserve">. </w:t>
      </w:r>
      <w:proofErr w:type="spellStart"/>
      <w:r>
        <w:rPr>
          <w:rFonts w:ascii="Noto Sans CJK SC" w:eastAsia="Noto Sans CJK SC" w:hAnsi="Noto Sans CJK SC" w:cs="Noto Sans CJK SC"/>
          <w:sz w:val="36"/>
        </w:rPr>
        <w:t>权限与角色说明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269"/>
        <w:gridCol w:w="1418"/>
        <w:gridCol w:w="1417"/>
        <w:gridCol w:w="1417"/>
        <w:gridCol w:w="1417"/>
        <w:gridCol w:w="1417"/>
      </w:tblGrid>
      <w:tr w:rsidR="00EE1659" w14:paraId="7C80F070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34CC7D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功能</w:t>
            </w:r>
            <w:proofErr w:type="spellEnd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角色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5A5C9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管理员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05E9B6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护士</w:t>
            </w:r>
            <w:proofErr w:type="spellEnd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前台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E3AEDA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医生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7C2D5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药师</w:t>
            </w:r>
            <w:proofErr w:type="spellEnd"/>
          </w:p>
        </w:tc>
        <w:tc>
          <w:tcPr>
            <w:tcW w:w="1417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A0C92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患者</w:t>
            </w:r>
            <w:proofErr w:type="spellEnd"/>
          </w:p>
        </w:tc>
      </w:tr>
      <w:tr w:rsidR="00EE1659" w14:paraId="2EC5251C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4E9C1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员工登录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D87A3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D64A01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1EC0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2845C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97B1F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EE1659" w14:paraId="7F4456CE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D7CA3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患者建档挂号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134E68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B3D9C6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B673A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7F5E60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54761E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EE1659" w14:paraId="4340D360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C30B0D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黑名单拦截处理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BF96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EC55EA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A8B5E4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6DB6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2B9D5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EE1659" w14:paraId="3DDDACC4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9D481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接诊与诊疗决策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A2F69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D97AC2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470D04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CB1031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391B6B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EE1659" w14:paraId="048D2DC9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9AD52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开具检查单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BB25F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D36D8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1DF7C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84C90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5E0906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EE1659" w14:paraId="09F25824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21C36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电子处方开立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A11331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6A14E4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B063B7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EE4B1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42CAB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EE1659" w14:paraId="2BDBED31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2C2383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药房发药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5B288B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2F08B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DC1A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BCCF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3AFC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EE1659" w14:paraId="3DA8DD83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27409A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住院床位分配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E6189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9CE4B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BD5A1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F7F24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D7972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EE1659" w14:paraId="2EEFF6E0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46AEED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hAnsi="Noto Sans CJK SC"/>
                <w:sz w:val="18"/>
                <w:lang w:eastAsia="zh-CN"/>
              </w:rPr>
              <w:lastRenderedPageBreak/>
              <w:t>自助查询、</w:t>
            </w:r>
            <w:r>
              <w:rPr>
                <w:rFonts w:ascii="Noto Sans CJK SC" w:hAnsi="Noto Sans CJK SC"/>
                <w:sz w:val="18"/>
                <w:lang w:eastAsia="zh-CN"/>
              </w:rPr>
              <w:br/>
            </w:r>
            <w:r>
              <w:rPr>
                <w:rFonts w:ascii="Noto Sans CJK SC" w:hAnsi="Noto Sans CJK SC"/>
                <w:sz w:val="18"/>
                <w:lang w:eastAsia="zh-CN"/>
              </w:rPr>
              <w:t>身份证核验、缴费与满意度评价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186C0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B46A0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21178E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917B9A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FA029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</w:tr>
      <w:tr w:rsidR="00EE1659" w14:paraId="4A8B5BBD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EA8C5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数据大屏查看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FD6CA6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3E0967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部分查看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FB79E1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部分查看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F6ED3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部分查看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CB766F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EE1659" w14:paraId="6F7AB83C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B2C36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回收站恢复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C098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762AE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D17BBC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84C2ED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6B998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EE1659" w14:paraId="117CD001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FAC298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动态排班维护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08112B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877130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0E451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7D2035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49422F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color w:val="000000"/>
                <w:sz w:val="18"/>
              </w:rPr>
              <w:t>×</w:t>
            </w:r>
          </w:p>
        </w:tc>
      </w:tr>
      <w:tr w:rsidR="00EE1659" w14:paraId="78573FD7" w14:textId="77777777">
        <w:trPr>
          <w:cantSplit/>
          <w:jc w:val="center"/>
        </w:trPr>
        <w:tc>
          <w:tcPr>
            <w:tcW w:w="2268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44826A" w14:textId="77777777" w:rsidR="00EE1659" w:rsidRDefault="00000000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预约登记</w:t>
            </w:r>
            <w:proofErr w:type="spellEnd"/>
            <w:r>
              <w:rPr>
                <w:rFonts w:ascii="Noto Sans CJK SC" w:eastAsia="Noto Sans CJK SC" w:hAnsi="Noto Sans CJK SC" w:cs="Noto Sans CJK SC"/>
                <w:sz w:val="18"/>
              </w:rPr>
              <w:t>/</w:t>
            </w:r>
            <w:proofErr w:type="spellStart"/>
            <w:r>
              <w:rPr>
                <w:rFonts w:ascii="Noto Sans CJK SC" w:eastAsia="Noto Sans CJK SC" w:hAnsi="Noto Sans CJK SC" w:cs="Noto Sans CJK SC"/>
                <w:sz w:val="18"/>
              </w:rPr>
              <w:t>取消</w:t>
            </w:r>
            <w:proofErr w:type="spellEnd"/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4C045B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00DF8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√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4C720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C7DCE8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×</w:t>
            </w:r>
          </w:p>
        </w:tc>
        <w:tc>
          <w:tcPr>
            <w:tcW w:w="1417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298A8" w14:textId="77777777" w:rsidR="00EE1659" w:rsidRDefault="00000000">
            <w:pPr>
              <w:spacing w:after="0"/>
              <w:jc w:val="center"/>
            </w:pPr>
            <w:r>
              <w:rPr>
                <w:rFonts w:ascii="Noto Sans CJK SC" w:eastAsia="Noto Sans CJK SC" w:hAnsi="Noto Sans CJK SC" w:cs="Noto Sans CJK SC"/>
                <w:sz w:val="18"/>
              </w:rPr>
              <w:t>√</w:t>
            </w:r>
          </w:p>
        </w:tc>
      </w:tr>
    </w:tbl>
    <w:p w14:paraId="46392101" w14:textId="77777777" w:rsidR="00EE1659" w:rsidRDefault="00EE1659">
      <w:pPr>
        <w:spacing w:after="120" w:line="312" w:lineRule="auto"/>
      </w:pPr>
    </w:p>
    <w:p w14:paraId="18B3ED9F" w14:textId="77777777" w:rsidR="00EE1659" w:rsidRDefault="00000000">
      <w:pPr>
        <w:pStyle w:val="1"/>
        <w:spacing w:before="280" w:after="160" w:line="312" w:lineRule="auto"/>
        <w:rPr>
          <w:lang w:eastAsia="zh-CN"/>
        </w:rPr>
      </w:pPr>
      <w:r>
        <w:rPr>
          <w:rFonts w:ascii="Noto Sans CJK SC" w:eastAsia="宋体" w:hAnsi="Noto Sans CJK SC" w:cs="Noto Sans CJK SC" w:hint="eastAsia"/>
          <w:sz w:val="36"/>
          <w:lang w:eastAsia="zh-CN"/>
        </w:rPr>
        <w:t>7</w:t>
      </w:r>
      <w:r>
        <w:rPr>
          <w:rFonts w:ascii="Noto Sans CJK SC" w:eastAsia="Noto Sans CJK SC" w:hAnsi="Noto Sans CJK SC" w:cs="Noto Sans CJK SC"/>
          <w:sz w:val="36"/>
          <w:lang w:eastAsia="zh-CN"/>
        </w:rPr>
        <w:t>. 异常处理与非功能性要求</w:t>
      </w:r>
    </w:p>
    <w:p w14:paraId="49AFA076" w14:textId="77777777" w:rsidR="00EE1659" w:rsidRDefault="00000000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7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.1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异常处理要求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974"/>
      </w:tblGrid>
      <w:tr w:rsidR="00EE1659" w14:paraId="73F6F566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ABB571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异常类别</w:t>
            </w:r>
            <w:proofErr w:type="spellEnd"/>
          </w:p>
        </w:tc>
        <w:tc>
          <w:tcPr>
            <w:tcW w:w="697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CA370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处理要求</w:t>
            </w:r>
            <w:proofErr w:type="spellEnd"/>
          </w:p>
        </w:tc>
      </w:tr>
      <w:tr w:rsidR="00EE1659" w14:paraId="5D203E68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31319B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输入异常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48E25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对空值、越界、非法字符、错误格式进行拦截并提示重新输入，不允许程序闪退</w:t>
            </w:r>
          </w:p>
        </w:tc>
      </w:tr>
      <w:tr w:rsidR="00EE1659" w14:paraId="0E37DEA1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6FFF6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业务状态异常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6549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当患者状态不满足当前操作前置条件时，必须明确提示原因并拒绝执行</w:t>
            </w:r>
          </w:p>
        </w:tc>
      </w:tr>
      <w:tr w:rsidR="00EE1659" w14:paraId="1D602E4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647BB1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库存异常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9E76D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库存不足时拒绝开药或发药，并提示缺货信息</w:t>
            </w:r>
          </w:p>
        </w:tc>
      </w:tr>
      <w:tr w:rsidR="00EE1659" w14:paraId="72044585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DCCA17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资金异常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19BD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患者账户余额或住院押金不足时触发余额不足预警，并阻断后续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扣费动作</w:t>
            </w:r>
            <w:proofErr w:type="gramEnd"/>
          </w:p>
        </w:tc>
      </w:tr>
      <w:tr w:rsidR="00EE1659" w14:paraId="045B861E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EBE4EC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权限异常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B9F0E5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无权限用户访问受限菜单时，应直接拒绝并记录日志</w:t>
            </w:r>
          </w:p>
        </w:tc>
      </w:tr>
      <w:tr w:rsidR="00EE1659" w14:paraId="77A13B20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4E95E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删除误操作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E98506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采用软删除机制，支持管理员从回收站恢复数据</w:t>
            </w:r>
          </w:p>
        </w:tc>
      </w:tr>
      <w:tr w:rsidR="00EE1659" w14:paraId="708ED47C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6635E1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sz w:val="19"/>
              </w:rPr>
              <w:t>身份核验异常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2DF14D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9"/>
                <w:lang w:eastAsia="zh-CN"/>
              </w:rPr>
              <w:t>患者查阅病历时若患者编号与身份证号不匹配，应拒绝访问并提示重新核验，必要时转人工窗口处理</w:t>
            </w:r>
          </w:p>
        </w:tc>
      </w:tr>
    </w:tbl>
    <w:p w14:paraId="327A9E1F" w14:textId="77777777" w:rsidR="00EE1659" w:rsidRDefault="00EE1659">
      <w:pPr>
        <w:spacing w:after="120" w:line="312" w:lineRule="auto"/>
        <w:rPr>
          <w:lang w:eastAsia="zh-CN"/>
        </w:rPr>
      </w:pPr>
    </w:p>
    <w:p w14:paraId="2510D585" w14:textId="77777777" w:rsidR="00EE1659" w:rsidRDefault="00000000">
      <w:pPr>
        <w:pStyle w:val="21"/>
        <w:spacing w:before="160" w:after="120" w:line="312" w:lineRule="auto"/>
      </w:pPr>
      <w:r>
        <w:rPr>
          <w:rFonts w:ascii="Noto Sans CJK SC" w:eastAsia="宋体" w:hAnsi="Noto Sans CJK SC" w:cs="Noto Sans CJK SC" w:hint="eastAsia"/>
          <w:color w:val="1F4E79"/>
          <w:sz w:val="28"/>
          <w:lang w:eastAsia="zh-CN"/>
        </w:rPr>
        <w:t>7</w:t>
      </w:r>
      <w:r>
        <w:rPr>
          <w:rFonts w:ascii="Noto Sans CJK SC" w:eastAsia="Noto Sans CJK SC" w:hAnsi="Noto Sans CJK SC" w:cs="Noto Sans CJK SC"/>
          <w:color w:val="1F4E79"/>
          <w:sz w:val="28"/>
        </w:rPr>
        <w:t xml:space="preserve">.2 </w:t>
      </w:r>
      <w:proofErr w:type="spellStart"/>
      <w:r>
        <w:rPr>
          <w:rFonts w:ascii="Noto Sans CJK SC" w:eastAsia="Noto Sans CJK SC" w:hAnsi="Noto Sans CJK SC" w:cs="Noto Sans CJK SC"/>
          <w:color w:val="1F4E79"/>
          <w:sz w:val="28"/>
        </w:rPr>
        <w:t>非功能性要求</w:t>
      </w:r>
      <w:proofErr w:type="spellEnd"/>
    </w:p>
    <w:tbl>
      <w:tblPr>
        <w:tblStyle w:val="af4"/>
        <w:tblW w:w="9355" w:type="dxa"/>
        <w:jc w:val="center"/>
        <w:tblBorders>
          <w:top w:val="single" w:sz="8" w:space="0" w:color="BFC7D5"/>
          <w:left w:val="single" w:sz="8" w:space="0" w:color="BFC7D5"/>
          <w:bottom w:val="single" w:sz="8" w:space="0" w:color="BFC7D5"/>
          <w:right w:val="single" w:sz="8" w:space="0" w:color="BFC7D5"/>
          <w:insideH w:val="single" w:sz="8" w:space="0" w:color="BFC7D5"/>
          <w:insideV w:val="single" w:sz="8" w:space="0" w:color="BFC7D5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6974"/>
      </w:tblGrid>
      <w:tr w:rsidR="00EE1659" w14:paraId="20EADAEF" w14:textId="77777777">
        <w:trPr>
          <w:cantSplit/>
          <w:tblHeader/>
          <w:jc w:val="center"/>
        </w:trPr>
        <w:tc>
          <w:tcPr>
            <w:tcW w:w="2381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DC0305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类别</w:t>
            </w:r>
            <w:proofErr w:type="spellEnd"/>
          </w:p>
        </w:tc>
        <w:tc>
          <w:tcPr>
            <w:tcW w:w="6973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6C9708" w14:textId="77777777" w:rsidR="00EE1659" w:rsidRDefault="00000000">
            <w:pPr>
              <w:spacing w:after="0" w:line="264" w:lineRule="auto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color w:val="1F4E79"/>
                <w:sz w:val="20"/>
              </w:rPr>
              <w:t>要求说明</w:t>
            </w:r>
            <w:proofErr w:type="spellEnd"/>
          </w:p>
        </w:tc>
      </w:tr>
      <w:tr w:rsidR="00EE1659" w14:paraId="424467CF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DDD22C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可靠性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D4C98A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系统面对无效输入、误操作和异常流程时应保持稳定，不发生崩溃</w:t>
            </w:r>
          </w:p>
        </w:tc>
      </w:tr>
      <w:tr w:rsidR="00EE1659" w14:paraId="29061FE5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F3E46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安全性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14E79C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sz w:val="19"/>
                <w:lang w:eastAsia="zh-CN"/>
              </w:rPr>
              <w:t>员工端需登录认证，关键操作需权限控制，密码输入需掩码显示，支持密码错误锁定；患者查阅病历时必须进行身份证号核验，敏感字段展示需脱敏</w:t>
            </w:r>
          </w:p>
        </w:tc>
      </w:tr>
      <w:tr w:rsidR="00EE1659" w14:paraId="0837D01B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024DF5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可维护性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5B1EE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数据实体、状态和功能模块边界清晰，便于后续扩展如新角色、新检查项、新医保规则</w:t>
            </w:r>
          </w:p>
        </w:tc>
      </w:tr>
      <w:tr w:rsidR="00EE1659" w14:paraId="047A76DD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374AB6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lastRenderedPageBreak/>
              <w:t>可用性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3A1D15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患者自助</w:t>
            </w:r>
            <w:proofErr w:type="gramStart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端操作</w:t>
            </w:r>
            <w:proofErr w:type="gramEnd"/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简洁，内部工作台功能分区明确，支持模糊搜索和快速查询</w:t>
            </w:r>
          </w:p>
        </w:tc>
      </w:tr>
      <w:tr w:rsidR="00EE1659" w14:paraId="3B0A064B" w14:textId="77777777">
        <w:trPr>
          <w:cantSplit/>
          <w:jc w:val="center"/>
        </w:trPr>
        <w:tc>
          <w:tcPr>
            <w:tcW w:w="2381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2EB3A8" w14:textId="77777777" w:rsidR="00EE1659" w:rsidRDefault="00000000">
            <w:pPr>
              <w:spacing w:after="0"/>
              <w:jc w:val="center"/>
            </w:pPr>
            <w:proofErr w:type="spellStart"/>
            <w:r>
              <w:rPr>
                <w:rFonts w:ascii="Noto Sans CJK SC" w:eastAsia="Noto Sans CJK SC" w:hAnsi="Noto Sans CJK SC" w:cs="Noto Sans CJK SC"/>
                <w:color w:val="000000"/>
                <w:sz w:val="19"/>
              </w:rPr>
              <w:t>扩展性</w:t>
            </w:r>
            <w:proofErr w:type="spellEnd"/>
          </w:p>
        </w:tc>
        <w:tc>
          <w:tcPr>
            <w:tcW w:w="6973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AF16C9" w14:textId="77777777" w:rsidR="00EE1659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 w:cs="Noto Sans CJK SC"/>
                <w:color w:val="000000"/>
                <w:sz w:val="19"/>
                <w:lang w:eastAsia="zh-CN"/>
              </w:rPr>
              <w:t>可扩展更多药品属性、更多病房类型、更多预警规则和更细致的日志模型</w:t>
            </w:r>
          </w:p>
        </w:tc>
      </w:tr>
    </w:tbl>
    <w:p w14:paraId="0AA04CF5" w14:textId="77777777" w:rsidR="00EE1659" w:rsidRDefault="00EE1659">
      <w:pPr>
        <w:spacing w:after="120" w:line="312" w:lineRule="auto"/>
        <w:rPr>
          <w:lang w:eastAsia="zh-CN"/>
        </w:rPr>
      </w:pPr>
    </w:p>
    <w:sectPr w:rsidR="00EE1659">
      <w:footerReference w:type="default" r:id="rId8"/>
      <w:pgSz w:w="12240" w:h="15840"/>
      <w:pgMar w:top="1247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E114D" w14:textId="77777777" w:rsidR="00C53873" w:rsidRDefault="00C53873">
      <w:pPr>
        <w:spacing w:line="240" w:lineRule="auto"/>
      </w:pPr>
      <w:r>
        <w:separator/>
      </w:r>
    </w:p>
  </w:endnote>
  <w:endnote w:type="continuationSeparator" w:id="0">
    <w:p w14:paraId="6B821B92" w14:textId="77777777" w:rsidR="00C53873" w:rsidRDefault="00C538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erif CJK SC">
    <w:altName w:val="Cambria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Noto Sans CJK SC">
    <w:altName w:val="Cambria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0ABFE" w14:textId="77777777" w:rsidR="00EE1659" w:rsidRDefault="00000000">
    <w:pPr>
      <w:pStyle w:val="ab"/>
      <w:jc w:val="center"/>
      <w:rPr>
        <w:lang w:eastAsia="zh-CN"/>
      </w:rPr>
    </w:pPr>
    <w:r>
      <w:rPr>
        <w:rFonts w:cs="Noto Serif CJK SC"/>
        <w:color w:val="787878"/>
        <w:sz w:val="18"/>
        <w:lang w:eastAsia="zh-CN"/>
      </w:rPr>
      <w:t>社区智慧医疗信息管理系统（HIS）程序功能设计书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F2935" w14:textId="77777777" w:rsidR="00C53873" w:rsidRDefault="00C53873">
      <w:pPr>
        <w:spacing w:after="0"/>
      </w:pPr>
      <w:r>
        <w:separator/>
      </w:r>
    </w:p>
  </w:footnote>
  <w:footnote w:type="continuationSeparator" w:id="0">
    <w:p w14:paraId="45D0EB76" w14:textId="77777777" w:rsidR="00C53873" w:rsidRDefault="00C5387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393355319">
    <w:abstractNumId w:val="1"/>
  </w:num>
  <w:num w:numId="2" w16cid:durableId="1446121160">
    <w:abstractNumId w:val="4"/>
  </w:num>
  <w:num w:numId="3" w16cid:durableId="1393698132">
    <w:abstractNumId w:val="5"/>
  </w:num>
  <w:num w:numId="4" w16cid:durableId="855265934">
    <w:abstractNumId w:val="2"/>
  </w:num>
  <w:num w:numId="5" w16cid:durableId="170343927">
    <w:abstractNumId w:val="0"/>
  </w:num>
  <w:num w:numId="6" w16cid:durableId="1722169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B43"/>
    <w:rsid w:val="0015074B"/>
    <w:rsid w:val="0024114C"/>
    <w:rsid w:val="0029639D"/>
    <w:rsid w:val="00326F90"/>
    <w:rsid w:val="00335D5F"/>
    <w:rsid w:val="004158DA"/>
    <w:rsid w:val="00427934"/>
    <w:rsid w:val="005C4A33"/>
    <w:rsid w:val="005E4874"/>
    <w:rsid w:val="007C3D44"/>
    <w:rsid w:val="008A3FF8"/>
    <w:rsid w:val="00A5547B"/>
    <w:rsid w:val="00AA1D8D"/>
    <w:rsid w:val="00B47730"/>
    <w:rsid w:val="00B54C0E"/>
    <w:rsid w:val="00C53873"/>
    <w:rsid w:val="00C85C71"/>
    <w:rsid w:val="00CB0664"/>
    <w:rsid w:val="00D15537"/>
    <w:rsid w:val="00D4761F"/>
    <w:rsid w:val="00EE1659"/>
    <w:rsid w:val="00FC693F"/>
    <w:rsid w:val="126C5DA4"/>
    <w:rsid w:val="53CC1B05"/>
    <w:rsid w:val="6A8A4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491ED9"/>
  <w14:defaultImageDpi w14:val="300"/>
  <w15:docId w15:val="{819E4FA5-AE9B-47FF-AF2C-062F5FC60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rFonts w:ascii="Noto Serif CJK SC" w:eastAsia="Noto Serif CJK SC" w:hAnsi="Noto Serif CJK SC" w:cstheme="minorBidi"/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66092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444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 w:cstheme="minorBidi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4629</Words>
  <Characters>5787</Characters>
  <Application>Microsoft Office Word</Application>
  <DocSecurity>0</DocSecurity>
  <Lines>643</Lines>
  <Paragraphs>801</Paragraphs>
  <ScaleCrop>false</ScaleCrop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宇轩 周</cp:lastModifiedBy>
  <cp:revision>6</cp:revision>
  <dcterms:created xsi:type="dcterms:W3CDTF">2013-12-23T23:15:00Z</dcterms:created>
  <dcterms:modified xsi:type="dcterms:W3CDTF">2026-03-31T01:36:00Z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eyJoZGlkIjoiYmJhYzkwMGU5YmQ0NzliOTU0YTNkMGUzMmU2MThlNzMiLCJ1c2VySWQiOiIxNzU2Mzk3MDc1In0=</vt:lpwstr>
  </property>
  <property fmtid="{D5CDD505-2E9C-101B-9397-08002B2CF9AE}" pid="3" name="KSOProductBuildVer">
    <vt:lpwstr>2052-12.1.0.25225</vt:lpwstr>
  </property>
  <property fmtid="{D5CDD505-2E9C-101B-9397-08002B2CF9AE}" pid="4" name="ICV">
    <vt:lpwstr>F7F5A77CC4FE4F599EBB2ECBDAF6B841_12</vt:lpwstr>
  </property>
</Properties>
</file>